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83390F">
      <w:pPr>
        <w:pStyle w:val="86"/>
      </w:pPr>
      <w:r>
        <w:t>Social Media Sentiment and Stock Market Trends: A       Sentiment-Driven Market Interpretation</w:t>
      </w:r>
    </w:p>
    <w:p w14:paraId="7830C811">
      <w:pPr>
        <w:pStyle w:val="251"/>
        <w:rPr>
          <w:rFonts w:eastAsiaTheme="minorEastAsia"/>
        </w:rPr>
      </w:pPr>
      <w:r>
        <w:t>Yanzhong Yao</w:t>
      </w:r>
      <w:r>
        <w:rPr>
          <w:vertAlign w:val="superscript"/>
        </w:rPr>
        <w:t>1</w:t>
      </w:r>
      <w:r>
        <w:rPr>
          <w:rFonts w:hint="eastAsia" w:eastAsiaTheme="minorEastAsia"/>
          <w:vertAlign w:val="superscript"/>
        </w:rPr>
        <w:t>,a</w:t>
      </w:r>
      <w:r>
        <w:t>, Yike Li</w:t>
      </w:r>
      <w:r>
        <w:rPr>
          <w:vertAlign w:val="superscript"/>
        </w:rPr>
        <w:t>2</w:t>
      </w:r>
      <w:r>
        <w:rPr>
          <w:rFonts w:hint="eastAsia" w:eastAsiaTheme="minorEastAsia"/>
          <w:vertAlign w:val="superscript"/>
        </w:rPr>
        <w:t>,b</w:t>
      </w:r>
      <w:r>
        <w:t>, Yuxuan Liu</w:t>
      </w:r>
      <w:r>
        <w:rPr>
          <w:vertAlign w:val="superscript"/>
        </w:rPr>
        <w:t>3</w:t>
      </w:r>
      <w:r>
        <w:rPr>
          <w:rFonts w:hint="eastAsia" w:eastAsiaTheme="minorEastAsia"/>
          <w:vertAlign w:val="superscript"/>
        </w:rPr>
        <w:t>,c</w:t>
      </w:r>
      <w:r>
        <w:rPr>
          <w:rFonts w:hint="eastAsia" w:eastAsiaTheme="minorEastAsia"/>
          <w:vertAlign w:val="superscript"/>
          <w:lang w:val="en-US" w:eastAsia="zh-CN"/>
        </w:rPr>
        <w:t>,*</w:t>
      </w:r>
      <w:r>
        <w:rPr>
          <w:rFonts w:hint="eastAsia" w:eastAsiaTheme="minorEastAsia"/>
          <w:vertAlign w:val="superscript"/>
        </w:rPr>
        <w:t xml:space="preserve"> </w:t>
      </w:r>
      <w:r>
        <w:rPr>
          <w:rFonts w:hint="eastAsia" w:eastAsiaTheme="minorEastAsia"/>
        </w:rPr>
        <w:t>and</w:t>
      </w:r>
      <w:r>
        <w:t xml:space="preserve"> Yu Liu</w:t>
      </w:r>
      <w:r>
        <w:rPr>
          <w:vertAlign w:val="superscript"/>
        </w:rPr>
        <w:t>4</w:t>
      </w:r>
      <w:r>
        <w:rPr>
          <w:rFonts w:hint="eastAsia" w:eastAsiaTheme="minorEastAsia"/>
          <w:vertAlign w:val="superscript"/>
        </w:rPr>
        <w:t>,d</w:t>
      </w:r>
    </w:p>
    <w:p w14:paraId="0278294B">
      <w:pPr>
        <w:pStyle w:val="259"/>
      </w:pPr>
      <w:r>
        <w:rPr>
          <w:iCs/>
          <w:vertAlign w:val="superscript"/>
        </w:rPr>
        <w:t>1</w:t>
      </w:r>
      <w:r>
        <w:rPr>
          <w:rFonts w:hint="eastAsia" w:eastAsiaTheme="minorEastAsia"/>
        </w:rPr>
        <w:t xml:space="preserve"> </w:t>
      </w:r>
      <w:r>
        <w:t>Letter and Science, University of California Santa Barbara, Santa Barbara, 93106-1110, United State</w:t>
      </w:r>
    </w:p>
    <w:p w14:paraId="56D4D220">
      <w:pPr>
        <w:pStyle w:val="259"/>
        <w:rPr>
          <w:rFonts w:eastAsiaTheme="minorEastAsia"/>
        </w:rPr>
      </w:pPr>
      <w:r>
        <w:rPr>
          <w:iCs/>
          <w:vertAlign w:val="superscript"/>
        </w:rPr>
        <w:t>2</w:t>
      </w:r>
      <w:r>
        <w:rPr>
          <w:szCs w:val="24"/>
        </w:rPr>
        <w:t xml:space="preserve"> Department of Agriculture Economy, Purdue University, West Lafayette, IN 47907, United State</w:t>
      </w:r>
    </w:p>
    <w:p w14:paraId="3D8DF217">
      <w:pPr>
        <w:pStyle w:val="259"/>
        <w:rPr>
          <w:rFonts w:eastAsiaTheme="minorEastAsia"/>
          <w:highlight w:val="none"/>
        </w:rPr>
      </w:pPr>
      <w:r>
        <w:rPr>
          <w:rFonts w:hint="eastAsia" w:eastAsiaTheme="minorEastAsia"/>
          <w:vertAlign w:val="superscript"/>
        </w:rPr>
        <w:t>3</w:t>
      </w:r>
      <w:r>
        <w:rPr>
          <w:rFonts w:hint="eastAsia" w:eastAsiaTheme="minorEastAsia"/>
        </w:rPr>
        <w:t xml:space="preserve"> </w:t>
      </w:r>
      <w:r>
        <w:rPr>
          <w:szCs w:val="24"/>
        </w:rPr>
        <w:t xml:space="preserve">Letter and Science, University of California Santa Barbara, Santa Barbara, 93106-1110, United </w:t>
      </w:r>
      <w:r>
        <w:rPr>
          <w:szCs w:val="24"/>
          <w:highlight w:val="none"/>
        </w:rPr>
        <w:t>State</w:t>
      </w:r>
    </w:p>
    <w:p w14:paraId="098D2C62">
      <w:pPr>
        <w:pStyle w:val="259"/>
        <w:rPr>
          <w:rFonts w:eastAsiaTheme="minorEastAsia"/>
          <w:highlight w:val="none"/>
        </w:rPr>
      </w:pPr>
      <w:r>
        <w:rPr>
          <w:rFonts w:hint="eastAsia" w:eastAsiaTheme="minorEastAsia"/>
          <w:highlight w:val="none"/>
          <w:vertAlign w:val="superscript"/>
        </w:rPr>
        <w:t>4</w:t>
      </w:r>
      <w:r>
        <w:rPr>
          <w:szCs w:val="24"/>
          <w:highlight w:val="none"/>
          <w:vertAlign w:val="superscript"/>
        </w:rPr>
        <w:t xml:space="preserve"> </w:t>
      </w:r>
      <w:r>
        <w:rPr>
          <w:szCs w:val="24"/>
          <w:highlight w:val="none"/>
        </w:rPr>
        <w:t>Vancouver School of Economics, University of British Columbia, Vancouver, V6T 1Z1, Canda</w:t>
      </w:r>
    </w:p>
    <w:p w14:paraId="07EC5EC8">
      <w:pPr>
        <w:pStyle w:val="259"/>
        <w:rPr>
          <w:rFonts w:eastAsiaTheme="minorEastAsia"/>
          <w:highlight w:val="none"/>
        </w:rPr>
      </w:pPr>
      <w:r>
        <w:rPr>
          <w:highlight w:val="none"/>
        </w:rPr>
        <w:t>a. yanzhong@ucsb.edu, b. lyk120@126.com, c. yuxuan_liu@ucsb.edu</w:t>
      </w:r>
      <w:r>
        <w:rPr>
          <w:rFonts w:hint="eastAsia" w:eastAsiaTheme="minorEastAsia"/>
          <w:highlight w:val="none"/>
        </w:rPr>
        <w:t xml:space="preserve">, d. </w:t>
      </w:r>
      <w:r>
        <w:rPr>
          <w:rFonts w:eastAsiaTheme="minorEastAsia"/>
          <w:highlight w:val="none"/>
        </w:rPr>
        <w:t>ly021111@student.ubc.ca</w:t>
      </w:r>
    </w:p>
    <w:p w14:paraId="11FCD475">
      <w:pPr>
        <w:pStyle w:val="259"/>
        <w:rPr>
          <w:highlight w:val="none"/>
        </w:rPr>
      </w:pPr>
      <w:r>
        <w:rPr>
          <w:highlight w:val="none"/>
        </w:rPr>
        <w:t>*corresponding author</w:t>
      </w:r>
    </w:p>
    <w:p w14:paraId="2B6F5004">
      <w:pPr>
        <w:pStyle w:val="263"/>
        <w:rPr>
          <w:rFonts w:hint="eastAsia"/>
          <w:b/>
          <w:i/>
        </w:rPr>
      </w:pPr>
      <w:r>
        <w:rPr>
          <w:b/>
          <w:i/>
          <w:color w:val="00B0F0"/>
        </w:rPr>
        <w:t xml:space="preserve">Abstract: </w:t>
      </w:r>
      <w:r>
        <w:t>This article primarily explores the impact of social media sentiment on stock prices. By combining sentiment analysis data with relevant financial indicators, four different Alpha strategies were developed for this investigation. These Alphas include Post Number Alpha, RSI and Sentiment Score Alpha, Sentiment-VIX Alpha, and Sentiment Score Alpha. Each method is based on social media sentiment data and incorporates different angles or indicators to test the relationship between social media sentiment and stock prices. The research results indicate that social media sentiment has constructive value as an important indicator for predicting stock market prices and trends, and thus can serve as a reference for developing effective trading strategies.</w:t>
      </w:r>
    </w:p>
    <w:p w14:paraId="685D762D">
      <w:pPr>
        <w:pStyle w:val="266"/>
        <w:rPr>
          <w:rFonts w:ascii="宋体" w:hAnsi="宋体" w:eastAsia="宋体" w:cs="宋体"/>
        </w:rPr>
      </w:pPr>
      <w:r>
        <w:rPr>
          <w:b/>
          <w:i/>
          <w:color w:val="00B0F0"/>
        </w:rPr>
        <w:t>Keywords:</w:t>
      </w:r>
      <w:r>
        <w:rPr>
          <w:szCs w:val="24"/>
        </w:rPr>
        <w:t xml:space="preserve"> Social media, stock price prediction, investment strategy, sentiment analysis, market reaction</w:t>
      </w:r>
      <w:r>
        <w:rPr>
          <w:rFonts w:ascii="宋体" w:hAnsi="宋体" w:eastAsia="宋体" w:cs="宋体"/>
          <w:szCs w:val="24"/>
        </w:rPr>
        <w:t>.</w:t>
      </w:r>
    </w:p>
    <w:p w14:paraId="648B9C8C">
      <w:pPr>
        <w:pStyle w:val="3"/>
      </w:pPr>
      <w:r>
        <w:t>Introduction</w:t>
      </w:r>
    </w:p>
    <w:p w14:paraId="5B019EE5">
      <w:pPr>
        <w:pStyle w:val="6"/>
        <w:rPr>
          <w:rFonts w:eastAsiaTheme="minorEastAsia"/>
        </w:rPr>
      </w:pPr>
      <w:r>
        <w:rPr>
          <w:rFonts w:eastAsiaTheme="minorEastAsia"/>
        </w:rPr>
        <w:t>Idea</w:t>
      </w:r>
    </w:p>
    <w:p w14:paraId="68399094">
      <w:pPr>
        <w:pStyle w:val="4"/>
        <w:rPr>
          <w:rFonts w:eastAsiaTheme="minorEastAsia"/>
        </w:rPr>
      </w:pPr>
      <w:r>
        <w:rPr>
          <w:rFonts w:eastAsiaTheme="minorEastAsia"/>
        </w:rPr>
        <w:t>We have developed four distinct strategies, each with its own focus. First, the Post Number Alpha strategy is based on the positive correlation between social media mentions and stock prices. It posits that when the number of posts about a stock increases, it attracts more investors to buy, thereby driving the stock price up in a linear trend. Next, the RSI and Sentiment Score Alpha strategy integrates social media sentiment analysis with the traditional technical indicator RSI, suggesting that market sentiment not only reflects the immediate public reaction to stock prices but also plays a significant role in driving future price fluctuations. The third strategy, Sentiment-VIX Alpha, combines daily sentiment scores with market volatility (VIX) to analyze how comments from social media platforms and influencers guide amateur investors' trades, quantifying the potential impact of social sentiment on future market price movements. Lastly, the Sentiment Score Alpha strategy focuses on the relationship between negative investor sentiment and stock price synchronization, positing that positive sentiment attracts more investors and pushes stock prices higher, while negative sentiment creates selling pressure, leading to lower stock prices. Together, these strategies highlight the critical role of social media sentiment in influencing market dynamics.[1]</w:t>
      </w:r>
    </w:p>
    <w:p w14:paraId="036C725C">
      <w:pPr>
        <w:pStyle w:val="6"/>
        <w:rPr>
          <w:rFonts w:eastAsiaTheme="minorEastAsia"/>
        </w:rPr>
      </w:pPr>
      <w:r>
        <w:rPr>
          <w:rFonts w:eastAsiaTheme="minorEastAsia"/>
        </w:rPr>
        <w:t>Highlight</w:t>
      </w:r>
    </w:p>
    <w:p w14:paraId="726BD8CF">
      <w:pPr>
        <w:pStyle w:val="7"/>
        <w:rPr>
          <w:rFonts w:eastAsiaTheme="minorEastAsia"/>
        </w:rPr>
      </w:pPr>
      <w:r>
        <w:rPr>
          <w:rFonts w:eastAsiaTheme="minorEastAsia"/>
        </w:rPr>
        <w:t>Economic Intuition</w:t>
      </w:r>
    </w:p>
    <w:p w14:paraId="2E696F8B">
      <w:pPr>
        <w:pStyle w:val="4"/>
        <w:rPr>
          <w:rFonts w:eastAsiaTheme="minorEastAsia"/>
        </w:rPr>
      </w:pPr>
      <w:r>
        <w:rPr>
          <w:rFonts w:eastAsiaTheme="minorEastAsia"/>
        </w:rPr>
        <w:t>The economic intuition behind each of the four strategies is as follows. First, when a stock is frequently mentioned on social media, its price often rises because more people become interested and decide to buy it. Studies show that when retail investors engage, the rapid spread of new information on platforms like Twitter and Reddit can significantly affect stock price movements. Second, market sentiment, especially as reflected in social media comments, can provide insights into future stock performance. Positive sentiment typically indicates rising investor confidence, pushing prices higher, while negative sentiment signals caution. By combining sentiment scores with RSI, we can capture both emotional and technical market movements more effectively. Third, predictions and recommendations on social media often influence amateur investors, causing short-term fluctuations in stock prices. However, these fluctuations are typically unsustainable due to a lack of fundamental support, with prices eventually reverting to normal through profit-taking or bargain buying. Lastly, social media sentiment can significantly impact stock prices, with positive sentiment drawing in more investors and driving prices up, while negative sentiment may create selling pressure, pushing prices lower.[2]</w:t>
      </w:r>
    </w:p>
    <w:p w14:paraId="1DE8E204">
      <w:pPr>
        <w:pStyle w:val="7"/>
        <w:rPr>
          <w:rFonts w:eastAsiaTheme="minorEastAsia"/>
        </w:rPr>
      </w:pPr>
      <w:r>
        <w:rPr>
          <w:rFonts w:eastAsiaTheme="minorEastAsia"/>
        </w:rPr>
        <w:t xml:space="preserve">Signal Generation: </w:t>
      </w:r>
    </w:p>
    <w:p w14:paraId="0A3387FA">
      <w:pPr>
        <w:pStyle w:val="4"/>
        <w:rPr>
          <w:rFonts w:eastAsiaTheme="minorEastAsia"/>
        </w:rPr>
      </w:pPr>
      <w:r>
        <w:rPr>
          <w:rFonts w:eastAsiaTheme="minorEastAsia"/>
        </w:rPr>
        <w:t>The signal generation for each strategy is as follows. First, historical and real-time social media posts mentioning specific stocks are gathered from Eastmoney Guba forum, and the difference between the current post count and the post count from one week ago is calculated as the raw alpha. Second, for each stock, the daily sentiment score is calculated using Snownlp, followed by calculating the RSI based on the past 14 days of stock prices, and then multiplying the RSI from seven days ago by the sentiment score. Third, trading signals are generated by analyzing positive and negative mentions of stocks, tracking sentiment changes after influential social media predictions, and using VIX values to predict market volatility. Lastly, sentiment scores are assigned to posts using sentiment analysis tools and machine learning models, with changes in sentiment trends computed over a seven-day period to predict stock movements.</w:t>
      </w:r>
    </w:p>
    <w:p w14:paraId="75F43119">
      <w:pPr>
        <w:pStyle w:val="7"/>
        <w:rPr>
          <w:rFonts w:eastAsiaTheme="minorEastAsia"/>
        </w:rPr>
      </w:pPr>
      <w:r>
        <w:rPr>
          <w:rFonts w:eastAsiaTheme="minorEastAsia"/>
        </w:rPr>
        <w:t>Portfolio construction</w:t>
      </w:r>
    </w:p>
    <w:p w14:paraId="340C7D86">
      <w:pPr>
        <w:pStyle w:val="4"/>
        <w:rPr>
          <w:rFonts w:eastAsiaTheme="minorEastAsia"/>
        </w:rPr>
      </w:pPr>
      <w:r>
        <w:rPr>
          <w:rFonts w:eastAsiaTheme="minorEastAsia"/>
        </w:rPr>
        <w:t>The portfolio construction for the four strategies is as follows. First, rank the stocks based on the raw alpha from highest to lowest, and normalize the ranks by subtracting the mean rank within each sector to ensure sector neutrality. Second, focus on the top 20% of stocks with the highest alpha values for long positions and the bottom 20% for short positions. Third, rank stocks based on their net sentiment scores, going long on the highest sentiment scores and shorting the lowest, while adjusting sentiment scores by multiplying them by 1/VIX to account for market volatility. Finally, invest in the top and bottom sentiment-rated stocks, ensuring market neutrality by balancing the dollar amounts invested in both long and short positions.</w:t>
      </w:r>
    </w:p>
    <w:p w14:paraId="5E3857AB">
      <w:pPr>
        <w:pStyle w:val="5"/>
        <w:rPr>
          <w:rFonts w:eastAsiaTheme="minorEastAsia"/>
        </w:rPr>
      </w:pPr>
    </w:p>
    <w:p w14:paraId="32881ABB">
      <w:pPr>
        <w:pStyle w:val="5"/>
        <w:rPr>
          <w:rFonts w:eastAsiaTheme="minorEastAsia"/>
        </w:rPr>
      </w:pPr>
    </w:p>
    <w:p w14:paraId="2A764915">
      <w:pPr>
        <w:pStyle w:val="7"/>
        <w:rPr>
          <w:rFonts w:eastAsiaTheme="minorEastAsia"/>
        </w:rPr>
      </w:pPr>
      <w:r>
        <w:rPr>
          <w:rFonts w:eastAsiaTheme="minorEastAsia"/>
        </w:rPr>
        <w:t>Performance estimate</w:t>
      </w:r>
    </w:p>
    <w:p w14:paraId="16DE799B">
      <w:pPr>
        <w:pStyle w:val="272"/>
        <w:rPr>
          <w:rFonts w:eastAsiaTheme="minorEastAsia"/>
        </w:rPr>
      </w:pPr>
      <w:r>
        <w:rPr>
          <w:rFonts w:hint="eastAsia" w:eastAsiaTheme="minorEastAsia"/>
        </w:rPr>
        <w:t>Table 1:  E</w:t>
      </w:r>
      <w:r>
        <w:rPr>
          <w:rFonts w:eastAsiaTheme="minorEastAsia"/>
        </w:rPr>
        <w:t>stimation of Performance</w:t>
      </w:r>
    </w:p>
    <w:tbl>
      <w:tblPr>
        <w:tblStyle w:val="90"/>
        <w:tblW w:w="689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3446"/>
        <w:gridCol w:w="3446"/>
      </w:tblGrid>
      <w:tr w14:paraId="10B224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3446" w:type="dxa"/>
            <w:shd w:val="clear" w:color="auto" w:fill="auto"/>
            <w:tcMar>
              <w:top w:w="100" w:type="dxa"/>
              <w:left w:w="100" w:type="dxa"/>
              <w:bottom w:w="100" w:type="dxa"/>
              <w:right w:w="100" w:type="dxa"/>
            </w:tcMar>
          </w:tcPr>
          <w:p w14:paraId="6FEBF404">
            <w:pPr>
              <w:pStyle w:val="5"/>
              <w:rPr>
                <w:rFonts w:eastAsiaTheme="minorEastAsia"/>
              </w:rPr>
            </w:pPr>
            <w:r>
              <w:rPr>
                <w:rFonts w:eastAsiaTheme="minorEastAsia"/>
              </w:rPr>
              <w:t>Annual Return</w:t>
            </w:r>
          </w:p>
        </w:tc>
        <w:tc>
          <w:tcPr>
            <w:tcW w:w="3446" w:type="dxa"/>
            <w:shd w:val="clear" w:color="auto" w:fill="auto"/>
            <w:tcMar>
              <w:top w:w="100" w:type="dxa"/>
              <w:left w:w="100" w:type="dxa"/>
              <w:bottom w:w="100" w:type="dxa"/>
              <w:right w:w="100" w:type="dxa"/>
            </w:tcMar>
          </w:tcPr>
          <w:p w14:paraId="49FD2CF2">
            <w:pPr>
              <w:pStyle w:val="5"/>
              <w:rPr>
                <w:rFonts w:eastAsiaTheme="minorEastAsia"/>
              </w:rPr>
            </w:pPr>
            <w:r>
              <w:rPr>
                <w:rFonts w:eastAsiaTheme="minorEastAsia"/>
              </w:rPr>
              <w:t>7%</w:t>
            </w:r>
          </w:p>
        </w:tc>
      </w:tr>
      <w:tr w14:paraId="6EC6A1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3446" w:type="dxa"/>
            <w:shd w:val="clear" w:color="auto" w:fill="auto"/>
            <w:tcMar>
              <w:top w:w="100" w:type="dxa"/>
              <w:left w:w="100" w:type="dxa"/>
              <w:bottom w:w="100" w:type="dxa"/>
              <w:right w:w="100" w:type="dxa"/>
            </w:tcMar>
          </w:tcPr>
          <w:p w14:paraId="1D30C02A">
            <w:pPr>
              <w:pStyle w:val="5"/>
              <w:rPr>
                <w:rFonts w:eastAsiaTheme="minorEastAsia"/>
              </w:rPr>
            </w:pPr>
            <w:r>
              <w:rPr>
                <w:rFonts w:eastAsiaTheme="minorEastAsia"/>
              </w:rPr>
              <w:t>Information Ratio</w:t>
            </w:r>
          </w:p>
        </w:tc>
        <w:tc>
          <w:tcPr>
            <w:tcW w:w="3446" w:type="dxa"/>
            <w:shd w:val="clear" w:color="auto" w:fill="auto"/>
            <w:tcMar>
              <w:top w:w="100" w:type="dxa"/>
              <w:left w:w="100" w:type="dxa"/>
              <w:bottom w:w="100" w:type="dxa"/>
              <w:right w:w="100" w:type="dxa"/>
            </w:tcMar>
          </w:tcPr>
          <w:p w14:paraId="7248D2A9">
            <w:pPr>
              <w:pStyle w:val="5"/>
              <w:rPr>
                <w:rFonts w:eastAsiaTheme="minorEastAsia"/>
              </w:rPr>
            </w:pPr>
            <w:r>
              <w:rPr>
                <w:rFonts w:eastAsiaTheme="minorEastAsia"/>
              </w:rPr>
              <w:t>0.65</w:t>
            </w:r>
          </w:p>
        </w:tc>
      </w:tr>
      <w:tr w14:paraId="6B1852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3446" w:type="dxa"/>
            <w:shd w:val="clear" w:color="auto" w:fill="auto"/>
            <w:tcMar>
              <w:top w:w="100" w:type="dxa"/>
              <w:left w:w="100" w:type="dxa"/>
              <w:bottom w:w="100" w:type="dxa"/>
              <w:right w:w="100" w:type="dxa"/>
            </w:tcMar>
          </w:tcPr>
          <w:p w14:paraId="55312166">
            <w:pPr>
              <w:pStyle w:val="5"/>
              <w:rPr>
                <w:rFonts w:eastAsiaTheme="minorEastAsia"/>
              </w:rPr>
            </w:pPr>
            <w:r>
              <w:rPr>
                <w:rFonts w:eastAsiaTheme="minorEastAsia"/>
              </w:rPr>
              <w:t>Sharpe Ratio</w:t>
            </w:r>
          </w:p>
        </w:tc>
        <w:tc>
          <w:tcPr>
            <w:tcW w:w="3446" w:type="dxa"/>
            <w:shd w:val="clear" w:color="auto" w:fill="auto"/>
            <w:tcMar>
              <w:top w:w="100" w:type="dxa"/>
              <w:left w:w="100" w:type="dxa"/>
              <w:bottom w:w="100" w:type="dxa"/>
              <w:right w:w="100" w:type="dxa"/>
            </w:tcMar>
          </w:tcPr>
          <w:p w14:paraId="58DB2B48">
            <w:pPr>
              <w:pStyle w:val="5"/>
              <w:rPr>
                <w:rFonts w:eastAsiaTheme="minorEastAsia"/>
              </w:rPr>
            </w:pPr>
            <w:r>
              <w:rPr>
                <w:rFonts w:eastAsiaTheme="minorEastAsia"/>
              </w:rPr>
              <w:t>0.38</w:t>
            </w:r>
          </w:p>
        </w:tc>
      </w:tr>
    </w:tbl>
    <w:p w14:paraId="1F16880F">
      <w:pPr>
        <w:pStyle w:val="3"/>
        <w:rPr>
          <w:rFonts w:eastAsiaTheme="minorEastAsia"/>
        </w:rPr>
      </w:pPr>
      <w:r>
        <w:rPr>
          <w:rFonts w:eastAsiaTheme="minorEastAsia"/>
        </w:rPr>
        <w:t>Specification</w:t>
      </w:r>
    </w:p>
    <w:p w14:paraId="3E6E61F8">
      <w:pPr>
        <w:pStyle w:val="6"/>
        <w:rPr>
          <w:rFonts w:eastAsiaTheme="minorEastAsia"/>
        </w:rPr>
      </w:pPr>
      <w:r>
        <w:rPr>
          <w:rFonts w:eastAsiaTheme="minorEastAsia"/>
        </w:rPr>
        <w:t>Economic intuition</w:t>
      </w:r>
    </w:p>
    <w:p w14:paraId="2BB13B9D">
      <w:pPr>
        <w:pStyle w:val="4"/>
        <w:rPr>
          <w:rFonts w:eastAsiaTheme="minorEastAsia"/>
        </w:rPr>
      </w:pPr>
      <w:r>
        <w:rPr>
          <w:rFonts w:eastAsiaTheme="minorEastAsia"/>
        </w:rPr>
        <w:t>In the current era, social media has become an integral part of people's lives, and social media platforms serve as crucial sources of information. When a stock is frequently mentioned on social media, its visibility increases, attracting more investor attention and buying interest, which in turn drives up the price. This rapid spread of information often influences market perceptions and stock valuations. At the same time, social media platforms capture real-time investor sentiment and opinions. For example, East Money Stock Forum, the largest financial and stock information platform in China, has significant influence among investors. Positive sentiment is reflected in sentiment scores closer to 1, driving demand for a stock, while negative sentiment scores closer to 0 often lead to selling pressure, impacting stock prices. [3] Additionally, predictions and recommendations on social media can significantly affect amateur investors, leading to short-term stock price fluctuations. These investors are often driven by emotions, and when large numbers of them buy a stock based on optimistic social media sentiment, the price can rise rapidly. However, this rise is often unsustainable due to a lack of fundamental support, and prices may eventually fall back as profit-taking occurs. By combining RSI indicators with sentiment analysis, we can better capture both market sentiment and technical shifts. For instance, an RSI above 70 indicates potential overvaluation and calls for caution, while an RSI below 30 signals oversold conditions and possible buying opportunities. [4] This combination of indicators helps in making balanced, data-driven investment decisions .</w:t>
      </w:r>
    </w:p>
    <w:p w14:paraId="4948CBAE">
      <w:pPr>
        <w:pStyle w:val="6"/>
        <w:rPr>
          <w:rFonts w:eastAsiaTheme="minorEastAsia"/>
        </w:rPr>
      </w:pPr>
      <w:r>
        <w:rPr>
          <w:rFonts w:eastAsiaTheme="minorEastAsia"/>
        </w:rPr>
        <w:t>Quant Analysis</w:t>
      </w:r>
    </w:p>
    <w:p w14:paraId="08BA9D4B">
      <w:pPr>
        <w:pStyle w:val="5"/>
        <w:numPr>
          <w:ilvl w:val="0"/>
          <w:numId w:val="18"/>
        </w:numPr>
        <w:jc w:val="left"/>
        <w:rPr>
          <w:rFonts w:eastAsiaTheme="minorEastAsia"/>
        </w:rPr>
      </w:pPr>
      <w:r>
        <w:rPr>
          <w:rFonts w:eastAsiaTheme="minorEastAsia"/>
        </w:rPr>
        <w:t>Annual Return: ann_pnl/(booksize/2)</w:t>
      </w:r>
    </w:p>
    <w:p w14:paraId="7A30F9DE">
      <w:pPr>
        <w:pStyle w:val="5"/>
        <w:numPr>
          <w:ilvl w:val="0"/>
          <w:numId w:val="18"/>
        </w:numPr>
        <w:jc w:val="left"/>
        <w:rPr>
          <w:rFonts w:eastAsiaTheme="minorEastAsia"/>
        </w:rPr>
      </w:pPr>
      <w:r>
        <w:rPr>
          <w:rFonts w:eastAsiaTheme="minorEastAsia"/>
        </w:rPr>
        <w:t>Information Ratio: (average daily return)/(daily volatility)*sqrt(256)</w:t>
      </w:r>
    </w:p>
    <w:p w14:paraId="43EEBF9F">
      <w:pPr>
        <w:pStyle w:val="5"/>
        <w:numPr>
          <w:ilvl w:val="0"/>
          <w:numId w:val="18"/>
        </w:numPr>
        <w:jc w:val="left"/>
        <w:rPr>
          <w:rFonts w:eastAsiaTheme="minorEastAsia"/>
        </w:rPr>
      </w:pPr>
      <w:r>
        <w:rPr>
          <w:rFonts w:eastAsiaTheme="minorEastAsia"/>
        </w:rPr>
        <w:t>Sharpe Ratio: (average daily return - risk-free return)/(daily volatility)*sqrt(256)</w:t>
      </w:r>
    </w:p>
    <w:p w14:paraId="393A07E9">
      <w:pPr>
        <w:pStyle w:val="6"/>
        <w:rPr>
          <w:rFonts w:eastAsiaTheme="minorEastAsia"/>
        </w:rPr>
      </w:pPr>
      <w:r>
        <w:rPr>
          <w:rFonts w:eastAsiaTheme="minorEastAsia"/>
        </w:rPr>
        <w:t>Data:</w:t>
      </w:r>
    </w:p>
    <w:p w14:paraId="024E449F">
      <w:pPr>
        <w:pStyle w:val="4"/>
        <w:rPr>
          <w:rFonts w:eastAsiaTheme="minorEastAsia"/>
        </w:rPr>
      </w:pPr>
      <w:r>
        <w:rPr>
          <w:rFonts w:eastAsiaTheme="minorEastAsia"/>
        </w:rPr>
        <w:t>Universe: CSI 300 (282 stocks consistently remained within the range of the CSI300 during the time period)</w:t>
      </w:r>
    </w:p>
    <w:p w14:paraId="0FAB4C79">
      <w:pPr>
        <w:pStyle w:val="5"/>
        <w:rPr>
          <w:rFonts w:eastAsiaTheme="minorEastAsia"/>
        </w:rPr>
      </w:pPr>
      <w:r>
        <w:rPr>
          <w:rFonts w:eastAsiaTheme="minorEastAsia"/>
        </w:rPr>
        <w:t>Date Range: 2019/6/3 - 2021/6/30 (in sample)</w:t>
      </w:r>
    </w:p>
    <w:p w14:paraId="39A18717">
      <w:pPr>
        <w:pStyle w:val="5"/>
        <w:rPr>
          <w:rFonts w:eastAsiaTheme="minorEastAsia"/>
        </w:rPr>
      </w:pPr>
      <w:r>
        <w:rPr>
          <w:rFonts w:eastAsiaTheme="minorEastAsia"/>
        </w:rPr>
        <w:t xml:space="preserve">                     2021/7/1 - 2022/5/31 (out sample)</w:t>
      </w:r>
    </w:p>
    <w:p w14:paraId="04C852A1">
      <w:pPr>
        <w:pStyle w:val="5"/>
        <w:rPr>
          <w:rFonts w:eastAsiaTheme="minorEastAsia"/>
        </w:rPr>
      </w:pPr>
      <w:r>
        <w:rPr>
          <w:rFonts w:eastAsiaTheme="minorEastAsia"/>
        </w:rPr>
        <w:t>Data Sets: User comments from the EastMoney Guba forum； Stock Price from iFind</w:t>
      </w:r>
    </w:p>
    <w:p w14:paraId="141692BA">
      <w:pPr>
        <w:pStyle w:val="5"/>
        <w:rPr>
          <w:rFonts w:eastAsiaTheme="minorEastAsia"/>
          <w:b/>
        </w:rPr>
      </w:pPr>
      <w:r>
        <w:rPr>
          <w:rFonts w:eastAsiaTheme="minorEastAsia"/>
        </w:rPr>
        <w:t>Database: EastMoney Information Forum; iFind</w:t>
      </w:r>
    </w:p>
    <w:p w14:paraId="4107B1CD">
      <w:pPr>
        <w:pStyle w:val="6"/>
        <w:rPr>
          <w:rFonts w:eastAsiaTheme="minorEastAsia"/>
        </w:rPr>
      </w:pPr>
      <w:r>
        <w:rPr>
          <w:rFonts w:eastAsiaTheme="minorEastAsia"/>
        </w:rPr>
        <w:t>Strategy Detail</w:t>
      </w:r>
    </w:p>
    <w:p w14:paraId="5F3CE335">
      <w:pPr>
        <w:pStyle w:val="7"/>
        <w:rPr>
          <w:rFonts w:eastAsiaTheme="minorEastAsia"/>
        </w:rPr>
      </w:pPr>
      <w:r>
        <w:rPr>
          <w:rFonts w:eastAsiaTheme="minorEastAsia"/>
        </w:rPr>
        <w:t>Signal Generation</w:t>
      </w:r>
    </w:p>
    <w:p w14:paraId="3DE54B03">
      <w:pPr>
        <w:pStyle w:val="4"/>
        <w:rPr>
          <w:rFonts w:eastAsiaTheme="minorEastAsia"/>
        </w:rPr>
      </w:pPr>
      <w:r>
        <w:rPr>
          <w:rFonts w:eastAsiaTheme="minorEastAsia"/>
        </w:rPr>
        <w:t>(1) Number_posts-Number_posts_7 (one week ago)</w:t>
      </w:r>
    </w:p>
    <w:p w14:paraId="207B7501">
      <w:pPr>
        <w:pStyle w:val="4"/>
        <w:rPr>
          <w:rFonts w:eastAsiaTheme="minorEastAsia"/>
        </w:rPr>
      </w:pPr>
      <w:r>
        <w:rPr>
          <w:rFonts w:eastAsiaTheme="minorEastAsia"/>
        </w:rPr>
        <w:t>(2) RSI_7×Sentiment Score (RSI_7 means RSI from 7 days ago)</w:t>
      </w:r>
    </w:p>
    <w:p w14:paraId="3B4462B5">
      <w:pPr>
        <w:pStyle w:val="4"/>
        <w:rPr>
          <w:rFonts w:eastAsiaTheme="minorEastAsia"/>
        </w:rPr>
      </w:pPr>
      <w:r>
        <w:rPr>
          <w:rFonts w:eastAsiaTheme="minorEastAsia"/>
        </w:rPr>
        <w:t>(3) ((Daily Sentiment_Score - Daily Sentiment_Score7)/Daily     Sentiment_Score7)*(1/VIX)</w:t>
      </w:r>
    </w:p>
    <w:p w14:paraId="498B8E33">
      <w:pPr>
        <w:pStyle w:val="4"/>
        <w:rPr>
          <w:rFonts w:eastAsiaTheme="minorEastAsia"/>
        </w:rPr>
      </w:pPr>
      <w:r>
        <w:rPr>
          <w:rFonts w:eastAsiaTheme="minorEastAsia"/>
        </w:rPr>
        <w:t>(4) Sentiment Scoretoday​−Sentiment Scoren 7 days ago​</w:t>
      </w:r>
    </w:p>
    <w:p w14:paraId="09DB0935">
      <w:pPr>
        <w:pStyle w:val="7"/>
        <w:rPr>
          <w:rFonts w:eastAsiaTheme="minorEastAsia"/>
        </w:rPr>
      </w:pPr>
      <w:r>
        <w:rPr>
          <w:rFonts w:eastAsiaTheme="minorEastAsia"/>
        </w:rPr>
        <w:t>Portfolio Construction</w:t>
      </w:r>
    </w:p>
    <w:p w14:paraId="32FCDF17">
      <w:pPr>
        <w:pStyle w:val="4"/>
        <w:rPr>
          <w:rFonts w:eastAsiaTheme="minorEastAsia"/>
        </w:rPr>
      </w:pPr>
      <w:r>
        <w:rPr>
          <w:rFonts w:eastAsiaTheme="minorEastAsia"/>
        </w:rPr>
        <w:t xml:space="preserve"> (1) Ranked Alpha = Rank(Raw_Alpha)/Number_Raw_Alpha</w:t>
      </w:r>
    </w:p>
    <w:p w14:paraId="2A074EF9">
      <w:pPr>
        <w:pStyle w:val="4"/>
        <w:rPr>
          <w:rFonts w:eastAsiaTheme="minorEastAsia"/>
        </w:rPr>
      </w:pPr>
      <w:r>
        <w:rPr>
          <w:rFonts w:eastAsiaTheme="minorEastAsia"/>
        </w:rPr>
        <w:t xml:space="preserve"> (2)Neutral Alpha = Ranked_Alpha - Average_Ranked_Alpha</w:t>
      </w:r>
    </w:p>
    <w:p w14:paraId="756D6339">
      <w:pPr>
        <w:pStyle w:val="4"/>
        <w:rPr>
          <w:rFonts w:eastAsiaTheme="minorEastAsia"/>
        </w:rPr>
      </w:pPr>
      <w:r>
        <w:rPr>
          <w:rFonts w:eastAsiaTheme="minorEastAsia"/>
        </w:rPr>
        <w:t xml:space="preserve"> (3)Market Value for Each Stock = Neutral_Alpha * Total_Capital </w:t>
      </w:r>
    </w:p>
    <w:p w14:paraId="00846777">
      <w:pPr>
        <w:pStyle w:val="6"/>
        <w:rPr>
          <w:rFonts w:eastAsiaTheme="minorEastAsia"/>
        </w:rPr>
      </w:pPr>
      <w:r>
        <w:rPr>
          <w:rFonts w:eastAsiaTheme="minorEastAsia"/>
        </w:rPr>
        <w:t>Transaction Cost Estimate</w:t>
      </w:r>
    </w:p>
    <w:p w14:paraId="7281E6F7">
      <w:pPr>
        <w:pStyle w:val="4"/>
        <w:rPr>
          <w:rFonts w:eastAsiaTheme="minorEastAsia"/>
        </w:rPr>
      </w:pPr>
      <w:r>
        <w:rPr>
          <w:rFonts w:eastAsiaTheme="minorEastAsia"/>
        </w:rPr>
        <w:t>Transaction fee: 0.2% of the transaction amount per share</w:t>
      </w:r>
    </w:p>
    <w:p w14:paraId="7C868E69">
      <w:pPr>
        <w:pStyle w:val="5"/>
        <w:rPr>
          <w:rFonts w:eastAsiaTheme="minorEastAsia"/>
        </w:rPr>
      </w:pPr>
      <w:r>
        <w:rPr>
          <w:rFonts w:eastAsiaTheme="minorEastAsia"/>
        </w:rPr>
        <w:t>Total Transaction Cost = Trade Volume*Transaction fee per share</w:t>
      </w:r>
    </w:p>
    <w:p w14:paraId="5112411D">
      <w:pPr>
        <w:pStyle w:val="5"/>
        <w:rPr>
          <w:rFonts w:eastAsiaTheme="minorEastAsia"/>
        </w:rPr>
      </w:pPr>
      <w:r>
        <w:rPr>
          <w:rFonts w:eastAsiaTheme="minorEastAsia"/>
        </w:rPr>
        <w:t>Slippage (the difference between the expected price of a trade and the actual price at which the trade is executed.): 0.2%</w:t>
      </w:r>
    </w:p>
    <w:p w14:paraId="4458CFD3">
      <w:pPr>
        <w:pStyle w:val="3"/>
        <w:rPr>
          <w:rFonts w:eastAsiaTheme="minorEastAsia"/>
        </w:rPr>
      </w:pPr>
      <w:r>
        <w:rPr>
          <w:rFonts w:eastAsiaTheme="minorEastAsia"/>
        </w:rPr>
        <w:t>Implementation</w:t>
      </w:r>
    </w:p>
    <w:p w14:paraId="1E29A6C6">
      <w:pPr>
        <w:pStyle w:val="6"/>
        <w:rPr>
          <w:rFonts w:eastAsiaTheme="minorEastAsia"/>
        </w:rPr>
      </w:pPr>
      <w:r>
        <w:rPr>
          <w:rFonts w:eastAsiaTheme="minorEastAsia"/>
        </w:rPr>
        <w:t>Strategy 1</w:t>
      </w:r>
    </w:p>
    <w:p w14:paraId="3EEFBA98">
      <w:pPr>
        <w:pStyle w:val="428"/>
        <w:rPr>
          <w:rFonts w:eastAsiaTheme="minorEastAsia"/>
        </w:rPr>
      </w:pPr>
      <w:r>
        <w:rPr>
          <w:rFonts w:eastAsiaTheme="minorEastAsia"/>
        </w:rPr>
        <w:drawing>
          <wp:inline distT="114300" distB="114300" distL="114300" distR="114300">
            <wp:extent cx="5534025" cy="3238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4"/>
                    <a:srcRect/>
                    <a:stretch>
                      <a:fillRect/>
                    </a:stretch>
                  </pic:blipFill>
                  <pic:spPr>
                    <a:xfrm>
                      <a:off x="0" y="0"/>
                      <a:ext cx="5534138" cy="3238500"/>
                    </a:xfrm>
                    <a:prstGeom prst="rect">
                      <a:avLst/>
                    </a:prstGeom>
                  </pic:spPr>
                </pic:pic>
              </a:graphicData>
            </a:graphic>
          </wp:inline>
        </w:drawing>
      </w:r>
    </w:p>
    <w:p w14:paraId="0DD629B2">
      <w:pPr>
        <w:pStyle w:val="4"/>
        <w:jc w:val="center"/>
        <w:rPr>
          <w:rFonts w:eastAsiaTheme="minorEastAsia"/>
        </w:rPr>
      </w:pPr>
      <w:r>
        <w:rPr>
          <w:rFonts w:eastAsiaTheme="minorEastAsia"/>
        </w:rPr>
        <w:t>Figure 1</w:t>
      </w:r>
      <w:r>
        <w:rPr>
          <w:rFonts w:hint="eastAsia" w:eastAsiaTheme="minorEastAsia"/>
        </w:rPr>
        <w:t>:</w:t>
      </w:r>
      <w:r>
        <w:rPr>
          <w:rFonts w:eastAsiaTheme="minorEastAsia"/>
        </w:rPr>
        <w:t xml:space="preserve"> PnL Graph of Strategy 1                                                     </w:t>
      </w:r>
    </w:p>
    <w:p w14:paraId="6C0A4849">
      <w:pPr>
        <w:pStyle w:val="5"/>
        <w:rPr>
          <w:rFonts w:eastAsiaTheme="minorEastAsia"/>
        </w:rPr>
      </w:pPr>
      <w:r>
        <w:rPr>
          <w:rFonts w:eastAsiaTheme="minorEastAsia"/>
        </w:rPr>
        <w:t>Annual Return:  -1.30%</w:t>
      </w:r>
    </w:p>
    <w:p w14:paraId="61840251">
      <w:pPr>
        <w:pStyle w:val="5"/>
        <w:rPr>
          <w:rFonts w:eastAsiaTheme="minorEastAsia"/>
        </w:rPr>
      </w:pPr>
      <w:r>
        <w:rPr>
          <w:rFonts w:eastAsiaTheme="minorEastAsia"/>
        </w:rPr>
        <w:t>Information Ratio:  -0.30</w:t>
      </w:r>
    </w:p>
    <w:p w14:paraId="2059C98D">
      <w:pPr>
        <w:pStyle w:val="5"/>
        <w:rPr>
          <w:rFonts w:eastAsiaTheme="minorEastAsia"/>
        </w:rPr>
      </w:pPr>
      <w:r>
        <w:rPr>
          <w:rFonts w:eastAsiaTheme="minorEastAsia"/>
        </w:rPr>
        <w:t>Sharpe Ratio: -0.93</w:t>
      </w:r>
    </w:p>
    <w:p w14:paraId="2F95DDD2">
      <w:pPr>
        <w:pStyle w:val="5"/>
        <w:rPr>
          <w:rFonts w:eastAsiaTheme="minorEastAsia"/>
        </w:rPr>
      </w:pPr>
      <w:r>
        <w:rPr>
          <w:rFonts w:eastAsiaTheme="minorEastAsia"/>
        </w:rPr>
        <w:t>Figure 1 shows the cumulative profit and loss of the strategy. An annual return of -1.30% means that the alpha made the investment lose 1.3% over a year. The Information Ratio of -0.3 indicates that the alpha is not good at turning risk into profit. A Sharpe Ratio of -0.93 suggests the alpha does not justify the risk taken, doing worse than a safe investment. Overall, the statistics suggest the investment strategy isn't working well and needs to be reviewed to improve performance and manage risks better. [5]</w:t>
      </w:r>
    </w:p>
    <w:p w14:paraId="236B9297">
      <w:pPr>
        <w:pStyle w:val="6"/>
        <w:rPr>
          <w:rFonts w:eastAsiaTheme="minorEastAsia"/>
        </w:rPr>
      </w:pPr>
      <w:r>
        <w:rPr>
          <w:rFonts w:eastAsiaTheme="minorEastAsia"/>
        </w:rPr>
        <w:t>Strategy 2</w:t>
      </w:r>
    </w:p>
    <w:p w14:paraId="70E36167">
      <w:pPr>
        <w:pStyle w:val="428"/>
        <w:rPr>
          <w:rFonts w:eastAsiaTheme="minorEastAsia"/>
        </w:rPr>
      </w:pPr>
      <w:r>
        <w:rPr>
          <w:rFonts w:eastAsiaTheme="minorEastAsia"/>
        </w:rPr>
        <w:t xml:space="preserve">           </w:t>
      </w:r>
      <w:r>
        <w:rPr>
          <w:rFonts w:eastAsiaTheme="minorEastAsia"/>
        </w:rPr>
        <w:drawing>
          <wp:inline distT="114300" distB="114300" distL="114300" distR="114300">
            <wp:extent cx="5438775" cy="3397250"/>
            <wp:effectExtent l="0" t="0" r="0" b="0"/>
            <wp:docPr id="1642307165" name="image8.png"/>
            <wp:cNvGraphicFramePr/>
            <a:graphic xmlns:a="http://schemas.openxmlformats.org/drawingml/2006/main">
              <a:graphicData uri="http://schemas.openxmlformats.org/drawingml/2006/picture">
                <pic:pic xmlns:pic="http://schemas.openxmlformats.org/drawingml/2006/picture">
                  <pic:nvPicPr>
                    <pic:cNvPr id="1642307165" name="image8.png"/>
                    <pic:cNvPicPr preferRelativeResize="0"/>
                  </pic:nvPicPr>
                  <pic:blipFill>
                    <a:blip r:embed="rId5"/>
                    <a:srcRect/>
                    <a:stretch>
                      <a:fillRect/>
                    </a:stretch>
                  </pic:blipFill>
                  <pic:spPr>
                    <a:xfrm>
                      <a:off x="0" y="0"/>
                      <a:ext cx="5438775" cy="3397597"/>
                    </a:xfrm>
                    <a:prstGeom prst="rect">
                      <a:avLst/>
                    </a:prstGeom>
                  </pic:spPr>
                </pic:pic>
              </a:graphicData>
            </a:graphic>
          </wp:inline>
        </w:drawing>
      </w:r>
    </w:p>
    <w:p w14:paraId="5E1C8F3F">
      <w:pPr>
        <w:pStyle w:val="4"/>
        <w:jc w:val="center"/>
        <w:rPr>
          <w:rFonts w:eastAsiaTheme="minorEastAsia"/>
        </w:rPr>
      </w:pPr>
      <w:r>
        <w:rPr>
          <w:rFonts w:eastAsiaTheme="minorEastAsia"/>
        </w:rPr>
        <w:t>Figure 2</w:t>
      </w:r>
      <w:r>
        <w:rPr>
          <w:rFonts w:hint="eastAsia" w:eastAsiaTheme="minorEastAsia"/>
        </w:rPr>
        <w:t>:</w:t>
      </w:r>
      <w:r>
        <w:rPr>
          <w:rFonts w:eastAsiaTheme="minorEastAsia"/>
        </w:rPr>
        <w:t xml:space="preserve"> PnL Graph of Strategy 2                                                        </w:t>
      </w:r>
    </w:p>
    <w:p w14:paraId="08B05435">
      <w:pPr>
        <w:pStyle w:val="5"/>
        <w:rPr>
          <w:rFonts w:eastAsiaTheme="minorEastAsia"/>
        </w:rPr>
      </w:pPr>
      <w:r>
        <w:rPr>
          <w:rFonts w:eastAsiaTheme="minorEastAsia"/>
        </w:rPr>
        <w:t>AR:  15.63%</w:t>
      </w:r>
    </w:p>
    <w:p w14:paraId="6F9B3371">
      <w:pPr>
        <w:pStyle w:val="5"/>
        <w:rPr>
          <w:rFonts w:eastAsiaTheme="minorEastAsia"/>
        </w:rPr>
      </w:pPr>
      <w:r>
        <w:rPr>
          <w:rFonts w:eastAsiaTheme="minorEastAsia"/>
        </w:rPr>
        <w:t>IR: 2.94</w:t>
      </w:r>
    </w:p>
    <w:p w14:paraId="30116D1D">
      <w:pPr>
        <w:pStyle w:val="5"/>
        <w:rPr>
          <w:rFonts w:eastAsiaTheme="minorEastAsia"/>
        </w:rPr>
      </w:pPr>
      <w:r>
        <w:rPr>
          <w:rFonts w:eastAsiaTheme="minorEastAsia"/>
        </w:rPr>
        <w:t>Sharpe Ratio: 2.44</w:t>
      </w:r>
    </w:p>
    <w:p w14:paraId="2793BD24">
      <w:pPr>
        <w:pStyle w:val="5"/>
        <w:rPr>
          <w:rFonts w:eastAsiaTheme="minorEastAsia"/>
        </w:rPr>
      </w:pPr>
      <w:r>
        <w:rPr>
          <w:rFonts w:eastAsiaTheme="minorEastAsia"/>
        </w:rPr>
        <w:t>Figure 2 shows the cumulative profit and loss of the strategy. The results appear too ideal, both visually and statistically. A likely reason for this is the potential overlap in the influence of RSI and sentiment scores. When market sentiment is positive, prices tend to rise, and vice versa, causing the impact of sentiment scores to be overshadowed by RSI. Additionally, from a formulaic perspective, RSI is directly multiplied by the sentiment score, with RSI ranging from 0 to 100 and the sentiment score ranging from 0 to 1. This gives RSI too much weight in the alpha calculation, thus failing to reflect the impact of extreme sentiment scores adequately. Although the alpha shows promising returns, our research focuses on constructing an alpha related to social media. The sentiment score functions more as an auxiliary indicator in the above model.</w:t>
      </w:r>
    </w:p>
    <w:p w14:paraId="69CBCC1E">
      <w:pPr>
        <w:pStyle w:val="6"/>
        <w:rPr>
          <w:rFonts w:eastAsiaTheme="minorEastAsia"/>
        </w:rPr>
      </w:pPr>
      <w:r>
        <w:rPr>
          <w:rFonts w:eastAsiaTheme="minorEastAsia"/>
        </w:rPr>
        <w:t>Strategy 3</w:t>
      </w:r>
    </w:p>
    <w:p w14:paraId="6093BF96">
      <w:pPr>
        <w:pStyle w:val="4"/>
        <w:rPr>
          <w:rFonts w:eastAsiaTheme="minorEastAsia"/>
        </w:rPr>
      </w:pPr>
    </w:p>
    <w:p w14:paraId="4A628406">
      <w:pPr>
        <w:pStyle w:val="428"/>
        <w:rPr>
          <w:rFonts w:eastAsiaTheme="minorEastAsia"/>
        </w:rPr>
      </w:pPr>
      <w:r>
        <w:rPr>
          <w:rFonts w:eastAsiaTheme="minorEastAsia"/>
        </w:rPr>
        <w:drawing>
          <wp:inline distT="114300" distB="114300" distL="114300" distR="114300">
            <wp:extent cx="5638800" cy="337629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6"/>
                    <a:srcRect/>
                    <a:stretch>
                      <a:fillRect/>
                    </a:stretch>
                  </pic:blipFill>
                  <pic:spPr>
                    <a:xfrm>
                      <a:off x="0" y="0"/>
                      <a:ext cx="5638800" cy="3376761"/>
                    </a:xfrm>
                    <a:prstGeom prst="rect">
                      <a:avLst/>
                    </a:prstGeom>
                  </pic:spPr>
                </pic:pic>
              </a:graphicData>
            </a:graphic>
          </wp:inline>
        </w:drawing>
      </w:r>
    </w:p>
    <w:p w14:paraId="406FADF3">
      <w:pPr>
        <w:pStyle w:val="4"/>
        <w:jc w:val="center"/>
        <w:rPr>
          <w:rFonts w:eastAsiaTheme="minorEastAsia"/>
        </w:rPr>
      </w:pPr>
      <w:r>
        <w:rPr>
          <w:rFonts w:eastAsiaTheme="minorEastAsia"/>
        </w:rPr>
        <w:t>Figure 3</w:t>
      </w:r>
      <w:r>
        <w:rPr>
          <w:rFonts w:hint="eastAsia" w:eastAsiaTheme="minorEastAsia"/>
        </w:rPr>
        <w:t>:</w:t>
      </w:r>
      <w:r>
        <w:rPr>
          <w:rFonts w:eastAsiaTheme="minorEastAsia"/>
        </w:rPr>
        <w:t xml:space="preserve"> PnL Graph of Strategy 3                                                  </w:t>
      </w:r>
    </w:p>
    <w:p w14:paraId="17711FF7">
      <w:pPr>
        <w:pStyle w:val="5"/>
        <w:rPr>
          <w:rFonts w:eastAsiaTheme="minorEastAsia"/>
        </w:rPr>
      </w:pPr>
      <w:r>
        <w:rPr>
          <w:rFonts w:eastAsiaTheme="minorEastAsia"/>
        </w:rPr>
        <w:t>AR: 61.00%</w:t>
      </w:r>
    </w:p>
    <w:p w14:paraId="69E414A7">
      <w:pPr>
        <w:pStyle w:val="5"/>
        <w:rPr>
          <w:rFonts w:eastAsiaTheme="minorEastAsia"/>
        </w:rPr>
      </w:pPr>
      <w:r>
        <w:rPr>
          <w:rFonts w:eastAsiaTheme="minorEastAsia"/>
        </w:rPr>
        <w:t>IR: 0.70</w:t>
      </w:r>
    </w:p>
    <w:p w14:paraId="6DF94745">
      <w:pPr>
        <w:pStyle w:val="5"/>
        <w:rPr>
          <w:rFonts w:eastAsiaTheme="minorEastAsia"/>
        </w:rPr>
      </w:pPr>
      <w:r>
        <w:rPr>
          <w:rFonts w:eastAsiaTheme="minorEastAsia"/>
        </w:rPr>
        <w:t>Sharpe Ratio: 0.74</w:t>
      </w:r>
    </w:p>
    <w:p w14:paraId="0F3024E5">
      <w:pPr>
        <w:pStyle w:val="5"/>
        <w:rPr>
          <w:rFonts w:eastAsiaTheme="minorEastAsia"/>
        </w:rPr>
      </w:pPr>
      <w:r>
        <w:rPr>
          <w:rFonts w:eastAsiaTheme="minorEastAsia"/>
        </w:rPr>
        <w:t>Figure 3 shows the cumulative profit and loss of the strategy. Based on the calculated data, the strategy shows good performance in terms of risk-adjusted returns. Specifically, the high annual return indicates strong investment return capability. The information ratio shows acceptable performance in surpassing benchmark returns. Moreover, the Sharpe ratio indicates the ability to achieve excess returns, which also means significant advantages in risk management. However, the strategy also has some drawbacks. Firstly, the strategy may perform well on historical data but may not maintain the same performance in actual markets, indicating a risk of overfitting. Secondly, the sentiment scores and VIX data may have limitations and extreme values in certain periods, affecting the accuracy of the results. Additionally, while the strategy performs well in specific market environments, its performance under different market conditions is uncertain, especially during periods of low or high market volatility. Therefore, it may be necessary to incorporate more data sources to improve the stability of the strategy.</w:t>
      </w:r>
    </w:p>
    <w:p w14:paraId="45041E36">
      <w:pPr>
        <w:pStyle w:val="6"/>
        <w:rPr>
          <w:rFonts w:eastAsiaTheme="minorEastAsia"/>
        </w:rPr>
      </w:pPr>
      <w:r>
        <w:rPr>
          <w:rFonts w:eastAsiaTheme="minorEastAsia"/>
        </w:rPr>
        <w:t>Strategy 4</w:t>
      </w:r>
    </w:p>
    <w:p w14:paraId="2E4E9000">
      <w:pPr>
        <w:pStyle w:val="5"/>
        <w:rPr>
          <w:rFonts w:eastAsiaTheme="minorEastAsia"/>
        </w:rPr>
      </w:pPr>
    </w:p>
    <w:p w14:paraId="4A07E039">
      <w:pPr>
        <w:pStyle w:val="428"/>
        <w:rPr>
          <w:rFonts w:eastAsiaTheme="minorEastAsia"/>
        </w:rPr>
      </w:pPr>
      <w:r>
        <w:rPr>
          <w:rFonts w:eastAsiaTheme="minorEastAsia"/>
        </w:rPr>
        <w:drawing>
          <wp:inline distT="114300" distB="114300" distL="114300" distR="114300">
            <wp:extent cx="4838700" cy="268668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7"/>
                    <a:srcRect/>
                    <a:stretch>
                      <a:fillRect/>
                    </a:stretch>
                  </pic:blipFill>
                  <pic:spPr>
                    <a:xfrm>
                      <a:off x="0" y="0"/>
                      <a:ext cx="4838700" cy="2686685"/>
                    </a:xfrm>
                    <a:prstGeom prst="rect">
                      <a:avLst/>
                    </a:prstGeom>
                  </pic:spPr>
                </pic:pic>
              </a:graphicData>
            </a:graphic>
          </wp:inline>
        </w:drawing>
      </w:r>
    </w:p>
    <w:p w14:paraId="2B31C60C">
      <w:pPr>
        <w:pStyle w:val="4"/>
        <w:jc w:val="center"/>
        <w:rPr>
          <w:rFonts w:eastAsiaTheme="minorEastAsia"/>
        </w:rPr>
      </w:pPr>
      <w:r>
        <w:rPr>
          <w:rFonts w:eastAsiaTheme="minorEastAsia"/>
        </w:rPr>
        <w:t>Figure 4</w:t>
      </w:r>
      <w:r>
        <w:rPr>
          <w:rFonts w:hint="eastAsia" w:eastAsiaTheme="minorEastAsia"/>
        </w:rPr>
        <w:t>:</w:t>
      </w:r>
      <w:r>
        <w:rPr>
          <w:rFonts w:eastAsiaTheme="minorEastAsia"/>
        </w:rPr>
        <w:t xml:space="preserve"> PnL Graph of Strategy 4                                                   </w:t>
      </w:r>
    </w:p>
    <w:p w14:paraId="2F877DF2">
      <w:pPr>
        <w:pStyle w:val="5"/>
        <w:rPr>
          <w:rFonts w:eastAsiaTheme="minorEastAsia"/>
        </w:rPr>
      </w:pPr>
      <w:r>
        <w:rPr>
          <w:rFonts w:eastAsiaTheme="minorEastAsia"/>
        </w:rPr>
        <w:t>AR:0.3015</w:t>
      </w:r>
    </w:p>
    <w:p w14:paraId="7BF7809B">
      <w:pPr>
        <w:pStyle w:val="5"/>
        <w:rPr>
          <w:rFonts w:eastAsiaTheme="minorEastAsia"/>
        </w:rPr>
      </w:pPr>
      <w:r>
        <w:rPr>
          <w:rFonts w:eastAsiaTheme="minorEastAsia"/>
        </w:rPr>
        <w:t>IR :0.3886</w:t>
      </w:r>
    </w:p>
    <w:p w14:paraId="610DB663">
      <w:pPr>
        <w:pStyle w:val="5"/>
        <w:rPr>
          <w:rFonts w:eastAsiaTheme="minorEastAsia"/>
        </w:rPr>
      </w:pPr>
      <w:r>
        <w:rPr>
          <w:rFonts w:eastAsiaTheme="minorEastAsia"/>
        </w:rPr>
        <w:t>Sharpe ratio: 0.78</w:t>
      </w:r>
    </w:p>
    <w:p w14:paraId="661AEC5F">
      <w:pPr>
        <w:pStyle w:val="5"/>
        <w:rPr>
          <w:rFonts w:eastAsiaTheme="minorEastAsia"/>
        </w:rPr>
      </w:pPr>
      <w:r>
        <w:rPr>
          <w:rFonts w:eastAsiaTheme="minorEastAsia"/>
        </w:rPr>
        <w:t xml:space="preserve">Figure 4 shows the cumulative profit and loss of the strategy. </w:t>
      </w:r>
    </w:p>
    <w:p w14:paraId="31EAF4BE">
      <w:pPr>
        <w:pStyle w:val="3"/>
        <w:rPr>
          <w:rFonts w:eastAsiaTheme="minorEastAsia"/>
        </w:rPr>
      </w:pPr>
      <w:r>
        <w:rPr>
          <w:rFonts w:eastAsiaTheme="minorEastAsia"/>
        </w:rPr>
        <w:t>Refinement</w:t>
      </w:r>
    </w:p>
    <w:p w14:paraId="1DBBFD02">
      <w:pPr>
        <w:pStyle w:val="6"/>
        <w:rPr>
          <w:rFonts w:eastAsiaTheme="minorEastAsia"/>
        </w:rPr>
      </w:pPr>
      <w:r>
        <w:rPr>
          <w:rFonts w:eastAsiaTheme="minorEastAsia"/>
        </w:rPr>
        <w:t>Strategy 1</w:t>
      </w:r>
    </w:p>
    <w:p w14:paraId="4FE6035A">
      <w:pPr>
        <w:pStyle w:val="7"/>
        <w:rPr>
          <w:rFonts w:eastAsiaTheme="minorEastAsia"/>
        </w:rPr>
      </w:pPr>
      <w:r>
        <w:rPr>
          <w:rFonts w:eastAsiaTheme="minorEastAsia"/>
        </w:rPr>
        <w:t>Description</w:t>
      </w:r>
    </w:p>
    <w:p w14:paraId="461B746D">
      <w:pPr>
        <w:pStyle w:val="4"/>
        <w:rPr>
          <w:rFonts w:eastAsiaTheme="minorEastAsia"/>
        </w:rPr>
      </w:pPr>
      <w:r>
        <w:rPr>
          <w:rFonts w:eastAsiaTheme="minorEastAsia"/>
        </w:rPr>
        <w:t xml:space="preserve">My previous alpha is Number_posts-Number_posts_7, which may not be reasonable because the change of post number does not have a comparative item. Therefore, I bring in the concept of growth rate, which quantifies the change in the frequency of posting over a specified period. A positive growth rate indicates an increase in activity, while a negative growth rate suggests a decline. Additionally, the increase in posts has two sides: the increase of positive and negative posts. [6] Therefore, I add the sensitive score of each post into my alpha. I calculate the growth rate of sentiment score in one week and time with the growth rate of post number to create a new alpha: </w:t>
      </w:r>
    </w:p>
    <w:p w14:paraId="264E668C">
      <w:pPr>
        <w:pStyle w:val="5"/>
        <w:rPr>
          <w:rFonts w:eastAsiaTheme="minorEastAsia"/>
        </w:rPr>
      </w:pPr>
      <w:r>
        <w:rPr>
          <w:rFonts w:eastAsiaTheme="minorEastAsia"/>
        </w:rPr>
        <w:t xml:space="preserve">Raw Alpha = </w:t>
      </w:r>
    </w:p>
    <w:p w14:paraId="28C0C062">
      <w:pPr>
        <w:pStyle w:val="5"/>
        <w:rPr>
          <w:rFonts w:eastAsiaTheme="minorEastAsia"/>
        </w:rPr>
      </w:pPr>
      <w:r>
        <w:rPr>
          <w:rFonts w:eastAsiaTheme="minorEastAsia"/>
        </w:rPr>
        <w:t>((Number_posts-Number_posts_7)/Number_posts_7)*</w:t>
      </w:r>
    </w:p>
    <w:p w14:paraId="05A139EF">
      <w:pPr>
        <w:pStyle w:val="5"/>
        <w:rPr>
          <w:rFonts w:eastAsiaTheme="minorEastAsia"/>
        </w:rPr>
      </w:pPr>
      <w:r>
        <w:rPr>
          <w:rFonts w:eastAsiaTheme="minorEastAsia"/>
        </w:rPr>
        <w:t>(Sentiment_score-Sentiment_score_7)/Sentiment_score_7)</w:t>
      </w:r>
    </w:p>
    <w:p w14:paraId="732F5265">
      <w:pPr>
        <w:pStyle w:val="7"/>
        <w:rPr>
          <w:rFonts w:eastAsiaTheme="minorEastAsia"/>
        </w:rPr>
      </w:pPr>
      <w:r>
        <w:rPr>
          <w:rFonts w:eastAsiaTheme="minorEastAsia"/>
        </w:rPr>
        <w:t>Statistics</w:t>
      </w:r>
    </w:p>
    <w:p w14:paraId="2A0F043B">
      <w:pPr>
        <w:pStyle w:val="428"/>
        <w:rPr>
          <w:rFonts w:eastAsiaTheme="minorEastAsia"/>
        </w:rPr>
      </w:pPr>
      <w:r>
        <w:rPr>
          <w:rFonts w:eastAsiaTheme="minorEastAsia"/>
        </w:rPr>
        <w:drawing>
          <wp:inline distT="114300" distB="114300" distL="114300" distR="114300">
            <wp:extent cx="5111750" cy="30181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5112346" cy="3018234"/>
                    </a:xfrm>
                    <a:prstGeom prst="rect">
                      <a:avLst/>
                    </a:prstGeom>
                  </pic:spPr>
                </pic:pic>
              </a:graphicData>
            </a:graphic>
          </wp:inline>
        </w:drawing>
      </w:r>
    </w:p>
    <w:p w14:paraId="1D2218D6">
      <w:pPr>
        <w:pStyle w:val="4"/>
        <w:jc w:val="center"/>
        <w:rPr>
          <w:rFonts w:eastAsiaTheme="minorEastAsia"/>
        </w:rPr>
      </w:pPr>
      <w:r>
        <w:rPr>
          <w:rFonts w:eastAsiaTheme="minorEastAsia"/>
        </w:rPr>
        <w:t>Figure 5</w:t>
      </w:r>
      <w:r>
        <w:rPr>
          <w:rFonts w:hint="eastAsia" w:eastAsiaTheme="minorEastAsia"/>
        </w:rPr>
        <w:t>:</w:t>
      </w:r>
      <w:r>
        <w:rPr>
          <w:rFonts w:eastAsiaTheme="minorEastAsia"/>
        </w:rPr>
        <w:t xml:space="preserve"> PnL Graph of Refined Strategy 1                                                     </w:t>
      </w:r>
    </w:p>
    <w:p w14:paraId="401F9592">
      <w:pPr>
        <w:pStyle w:val="5"/>
        <w:rPr>
          <w:rFonts w:eastAsiaTheme="minorEastAsia"/>
        </w:rPr>
      </w:pPr>
      <w:r>
        <w:rPr>
          <w:rFonts w:eastAsiaTheme="minorEastAsia"/>
        </w:rPr>
        <w:t>Annual Return: 3.23%</w:t>
      </w:r>
    </w:p>
    <w:p w14:paraId="16B9D4FD">
      <w:pPr>
        <w:pStyle w:val="5"/>
        <w:rPr>
          <w:rFonts w:eastAsiaTheme="minorEastAsia"/>
        </w:rPr>
      </w:pPr>
      <w:r>
        <w:rPr>
          <w:rFonts w:eastAsiaTheme="minorEastAsia"/>
        </w:rPr>
        <w:t>Information Ratio: 1.21</w:t>
      </w:r>
    </w:p>
    <w:p w14:paraId="722CA44E">
      <w:pPr>
        <w:pStyle w:val="5"/>
        <w:rPr>
          <w:rFonts w:eastAsiaTheme="minorEastAsia"/>
        </w:rPr>
      </w:pPr>
      <w:r>
        <w:rPr>
          <w:rFonts w:eastAsiaTheme="minorEastAsia"/>
        </w:rPr>
        <w:t>Sharpe Ratio: 0.21</w:t>
      </w:r>
    </w:p>
    <w:p w14:paraId="35A83F98">
      <w:pPr>
        <w:pStyle w:val="5"/>
        <w:rPr>
          <w:rFonts w:eastAsiaTheme="minorEastAsia"/>
        </w:rPr>
      </w:pPr>
      <w:r>
        <w:rPr>
          <w:rFonts w:eastAsiaTheme="minorEastAsia"/>
        </w:rPr>
        <w:t>Figure 5 shows the cumulative profit and loss of the strategy for the refined version. An annual return of 3.23% means that the investment gained 3.18% over a year. The Information Ratio of 1.21 indicates that the alpha is good at turning risk into profit, generating 1.21 units of excess return per unit of risk. A Sharpe Ratio of 0.21 suggests the alpha justifies the risk taken, doing better than a safe investment. Overall, the statistics suggest the investment strategy is working effectively, showing solid performance and good risk management.</w:t>
      </w:r>
    </w:p>
    <w:p w14:paraId="129C7C6B">
      <w:pPr>
        <w:pStyle w:val="6"/>
        <w:rPr>
          <w:rFonts w:eastAsiaTheme="minorEastAsia"/>
        </w:rPr>
      </w:pPr>
      <w:r>
        <w:rPr>
          <w:rFonts w:eastAsiaTheme="minorEastAsia"/>
        </w:rPr>
        <w:t>Strategy</w:t>
      </w:r>
    </w:p>
    <w:p w14:paraId="185DD251">
      <w:pPr>
        <w:pStyle w:val="7"/>
        <w:rPr>
          <w:rFonts w:eastAsiaTheme="minorEastAsia"/>
        </w:rPr>
      </w:pPr>
      <w:r>
        <w:rPr>
          <w:rFonts w:eastAsiaTheme="minorEastAsia"/>
        </w:rPr>
        <w:t>Description</w:t>
      </w:r>
    </w:p>
    <w:p w14:paraId="625A1ECD">
      <w:pPr>
        <w:pStyle w:val="4"/>
        <w:rPr>
          <w:rFonts w:eastAsiaTheme="minorEastAsia"/>
        </w:rPr>
      </w:pPr>
      <w:r>
        <w:rPr>
          <w:rFonts w:eastAsiaTheme="minorEastAsia"/>
        </w:rPr>
        <w:t>I applied non-linear transformations to the RSI and sentiment scores to enhance the alpha factor, specifically using Alpha=b1*log(RSI_7+1) + b2*(Sentiment Score)^2. In my opinion, Firstly, this approach helps capture RSI’s diminishing marginal effects, which means that changes in RSI have a more substantial impact on stock prices when RSI levels are low and a lesser effect when RSI levels are high. Secondly, Squaring the sentiment score (Sentiment Score)^2 emphasizes the impact of extreme sentiments, both positive and negative. By performing a regression analysis with these transformed variables as predictors and future stock returns as the dependent variable, I determined the coefficients: a constant term of -32.584179, b1 for log(RSI_7+1) as 17.544187, and b2 for (Sentiment Score)^2 as 1.014214.</w:t>
      </w:r>
    </w:p>
    <w:p w14:paraId="365C9336">
      <w:pPr>
        <w:pStyle w:val="5"/>
        <w:rPr>
          <w:rFonts w:eastAsiaTheme="minorEastAsia"/>
        </w:rPr>
      </w:pPr>
      <w:r>
        <w:rPr>
          <w:rFonts w:eastAsiaTheme="minorEastAsia"/>
        </w:rPr>
        <w:t>Alpha=17.544187*log(RSI_7+1) +1.014214*(Sentiment Score)^2</w:t>
      </w:r>
    </w:p>
    <w:p w14:paraId="1888584F">
      <w:pPr>
        <w:pStyle w:val="5"/>
        <w:rPr>
          <w:rFonts w:eastAsiaTheme="minorEastAsia"/>
        </w:rPr>
      </w:pPr>
      <w:r>
        <w:rPr>
          <w:rFonts w:eastAsiaTheme="minorEastAsia"/>
        </w:rPr>
        <w:t>(The "+1" is included to prevent the logarithm from being undefined when RSI equals 0.)</w:t>
      </w:r>
    </w:p>
    <w:p w14:paraId="41B0926F">
      <w:pPr>
        <w:pStyle w:val="7"/>
        <w:rPr>
          <w:rFonts w:eastAsiaTheme="minorEastAsia"/>
        </w:rPr>
      </w:pPr>
      <w:r>
        <w:rPr>
          <w:rFonts w:eastAsiaTheme="minorEastAsia"/>
        </w:rPr>
        <w:t>Statistics</w:t>
      </w:r>
    </w:p>
    <w:p w14:paraId="66A12602">
      <w:pPr>
        <w:pStyle w:val="4"/>
        <w:rPr>
          <w:rFonts w:eastAsiaTheme="minorEastAsia"/>
        </w:rPr>
      </w:pPr>
    </w:p>
    <w:p w14:paraId="2DEE8DF5">
      <w:pPr>
        <w:pStyle w:val="428"/>
        <w:rPr>
          <w:rFonts w:eastAsiaTheme="minorEastAsia"/>
        </w:rPr>
      </w:pPr>
      <w:r>
        <w:rPr>
          <w:rFonts w:eastAsiaTheme="minorEastAsia"/>
        </w:rPr>
        <w:drawing>
          <wp:inline distT="114300" distB="114300" distL="114300" distR="114300">
            <wp:extent cx="5745480" cy="3390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9"/>
                    <a:srcRect/>
                    <a:stretch>
                      <a:fillRect/>
                    </a:stretch>
                  </pic:blipFill>
                  <pic:spPr>
                    <a:xfrm>
                      <a:off x="0" y="0"/>
                      <a:ext cx="5745600" cy="3390900"/>
                    </a:xfrm>
                    <a:prstGeom prst="rect">
                      <a:avLst/>
                    </a:prstGeom>
                  </pic:spPr>
                </pic:pic>
              </a:graphicData>
            </a:graphic>
          </wp:inline>
        </w:drawing>
      </w:r>
    </w:p>
    <w:p w14:paraId="33C8BD7B">
      <w:pPr>
        <w:pStyle w:val="4"/>
        <w:jc w:val="center"/>
        <w:rPr>
          <w:rFonts w:eastAsiaTheme="minorEastAsia"/>
        </w:rPr>
      </w:pPr>
      <w:r>
        <w:rPr>
          <w:rFonts w:eastAsiaTheme="minorEastAsia"/>
        </w:rPr>
        <w:t>Figure 6</w:t>
      </w:r>
      <w:r>
        <w:rPr>
          <w:rFonts w:hint="eastAsia" w:eastAsiaTheme="minorEastAsia"/>
        </w:rPr>
        <w:t>:</w:t>
      </w:r>
      <w:r>
        <w:rPr>
          <w:rFonts w:eastAsiaTheme="minorEastAsia"/>
        </w:rPr>
        <w:t xml:space="preserve"> PnL Graph of Refined Strategy 2                                                </w:t>
      </w:r>
    </w:p>
    <w:p w14:paraId="3719EA7B">
      <w:pPr>
        <w:pStyle w:val="5"/>
        <w:rPr>
          <w:rFonts w:eastAsiaTheme="minorEastAsia"/>
        </w:rPr>
      </w:pPr>
      <w:r>
        <w:rPr>
          <w:rFonts w:eastAsiaTheme="minorEastAsia"/>
        </w:rPr>
        <w:t>AR:  5.77%</w:t>
      </w:r>
    </w:p>
    <w:p w14:paraId="78453F81">
      <w:pPr>
        <w:pStyle w:val="5"/>
        <w:rPr>
          <w:rFonts w:eastAsiaTheme="minorEastAsia"/>
        </w:rPr>
      </w:pPr>
      <w:r>
        <w:rPr>
          <w:rFonts w:eastAsiaTheme="minorEastAsia"/>
        </w:rPr>
        <w:t>IR: 0.86</w:t>
      </w:r>
    </w:p>
    <w:p w14:paraId="13A23B5E">
      <w:pPr>
        <w:pStyle w:val="5"/>
        <w:rPr>
          <w:rFonts w:eastAsiaTheme="minorEastAsia"/>
        </w:rPr>
      </w:pPr>
      <w:r>
        <w:rPr>
          <w:rFonts w:eastAsiaTheme="minorEastAsia"/>
        </w:rPr>
        <w:t>Sharpe Ratio: 0.47</w:t>
      </w:r>
    </w:p>
    <w:p w14:paraId="51CC303B">
      <w:pPr>
        <w:pStyle w:val="5"/>
        <w:rPr>
          <w:rFonts w:eastAsiaTheme="minorEastAsia"/>
        </w:rPr>
      </w:pPr>
      <w:r>
        <w:rPr>
          <w:rFonts w:eastAsiaTheme="minorEastAsia"/>
        </w:rPr>
        <w:t>Figure 6 shows the cumulative profit and loss of the strategy for the refined version.</w:t>
      </w:r>
    </w:p>
    <w:p w14:paraId="21633249">
      <w:pPr>
        <w:pStyle w:val="6"/>
        <w:rPr>
          <w:rFonts w:eastAsiaTheme="minorEastAsia"/>
        </w:rPr>
      </w:pPr>
      <w:r>
        <w:rPr>
          <w:rFonts w:eastAsiaTheme="minorEastAsia"/>
        </w:rPr>
        <w:t>Strategy 3</w:t>
      </w:r>
    </w:p>
    <w:p w14:paraId="758CCEBE">
      <w:pPr>
        <w:pStyle w:val="7"/>
        <w:rPr>
          <w:rFonts w:eastAsiaTheme="minorEastAsia"/>
        </w:rPr>
      </w:pPr>
      <w:r>
        <w:rPr>
          <w:rFonts w:eastAsiaTheme="minorEastAsia"/>
        </w:rPr>
        <w:t>Description</w:t>
      </w:r>
    </w:p>
    <w:p w14:paraId="35E44004">
      <w:pPr>
        <w:pStyle w:val="4"/>
        <w:rPr>
          <w:rFonts w:eastAsiaTheme="minorEastAsia"/>
        </w:rPr>
      </w:pPr>
      <w:r>
        <w:rPr>
          <w:rFonts w:eastAsiaTheme="minorEastAsia"/>
        </w:rPr>
        <w:t>The new Alpha strategy incorporates a 3-day simple moving average (SMA) of sentiment scores to smooth out short-term fluctuations, providing more stable predictions for investment decisions. The original sentiment scores may be influenced by daily market external conditions, leading to significant short-term volatility. By calculating the 3-day SMA, we can capture longer-term market sentiment trends. Additionally, incorporating the VIX index helps reduce the impact of sentiment signals during periods of high market volatility, preventing overinvestment in high-risk periods. Based on this new Alpha strategy, we predict that the results will be more stable and consistent. The annual return is expected to remain high, and risk-adjusted returns are anticipated to improve.</w:t>
      </w:r>
    </w:p>
    <w:p w14:paraId="1078B000">
      <w:pPr>
        <w:pStyle w:val="5"/>
        <w:rPr>
          <w:rFonts w:eastAsiaTheme="minorEastAsia"/>
        </w:rPr>
      </w:pPr>
      <w:r>
        <w:rPr>
          <w:rFonts w:eastAsiaTheme="minorEastAsia"/>
        </w:rPr>
        <w:t>Refined Alpha: （(SMA(Daily Sentiment Score3)-Daily Sentiment Score7)/Daily Sentiment Score7)*(1/VIX)</w:t>
      </w:r>
    </w:p>
    <w:p w14:paraId="01049B9D">
      <w:pPr>
        <w:pStyle w:val="5"/>
        <w:numPr>
          <w:ilvl w:val="0"/>
          <w:numId w:val="19"/>
        </w:numPr>
        <w:rPr>
          <w:rFonts w:eastAsiaTheme="minorEastAsia"/>
        </w:rPr>
      </w:pPr>
      <w:r>
        <w:rPr>
          <w:rFonts w:eastAsiaTheme="minorEastAsia"/>
        </w:rPr>
        <w:t>SMA=(Daily Sentiment Score+Daily Sentiment Score(one day ago)+Daily Sentiment Score(two day ago))/3</w:t>
      </w:r>
    </w:p>
    <w:p w14:paraId="28D27E93">
      <w:pPr>
        <w:pStyle w:val="5"/>
        <w:numPr>
          <w:ilvl w:val="0"/>
          <w:numId w:val="19"/>
        </w:numPr>
        <w:rPr>
          <w:rFonts w:eastAsiaTheme="minorEastAsia"/>
        </w:rPr>
      </w:pPr>
      <w:r>
        <w:rPr>
          <w:rFonts w:eastAsiaTheme="minorEastAsia"/>
        </w:rPr>
        <w:t>Daily Sentiment_Score7: The sentiment score for the same stock from seven days ago.</w:t>
      </w:r>
    </w:p>
    <w:p w14:paraId="2E4E8B25">
      <w:pPr>
        <w:pStyle w:val="5"/>
        <w:numPr>
          <w:ilvl w:val="0"/>
          <w:numId w:val="19"/>
        </w:numPr>
        <w:rPr>
          <w:rFonts w:eastAsiaTheme="minorEastAsia"/>
        </w:rPr>
      </w:pPr>
      <w:r>
        <w:rPr>
          <w:rFonts w:eastAsiaTheme="minorEastAsia"/>
        </w:rPr>
        <w:t>VIX: Represents market volatility expectations.</w:t>
      </w:r>
    </w:p>
    <w:p w14:paraId="163CE332">
      <w:pPr>
        <w:pStyle w:val="5"/>
        <w:numPr>
          <w:ilvl w:val="0"/>
          <w:numId w:val="19"/>
        </w:numPr>
        <w:rPr>
          <w:rFonts w:eastAsiaTheme="minorEastAsia"/>
        </w:rPr>
      </w:pPr>
      <w:r>
        <w:rPr>
          <w:rFonts w:eastAsiaTheme="minorEastAsia"/>
        </w:rPr>
        <w:t>1/VIX: Adjusts for market volatility, reducing Alpha during high volatility periods.</w:t>
      </w:r>
    </w:p>
    <w:p w14:paraId="38E4C1B4">
      <w:pPr>
        <w:pStyle w:val="7"/>
        <w:rPr>
          <w:rFonts w:eastAsiaTheme="minorEastAsia"/>
        </w:rPr>
      </w:pPr>
      <w:r>
        <w:rPr>
          <w:rFonts w:eastAsiaTheme="minorEastAsia"/>
        </w:rPr>
        <w:t>Statistics:</w:t>
      </w:r>
    </w:p>
    <w:p w14:paraId="3AE7F1FE">
      <w:pPr>
        <w:pStyle w:val="428"/>
        <w:rPr>
          <w:rFonts w:eastAsiaTheme="minorEastAsia"/>
        </w:rPr>
      </w:pPr>
      <w:r>
        <w:rPr>
          <w:rFonts w:eastAsiaTheme="minorEastAsia"/>
        </w:rPr>
        <w:drawing>
          <wp:inline distT="114300" distB="114300" distL="114300" distR="114300">
            <wp:extent cx="5743575" cy="361505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0"/>
                    <a:srcRect/>
                    <a:stretch>
                      <a:fillRect/>
                    </a:stretch>
                  </pic:blipFill>
                  <pic:spPr>
                    <a:xfrm>
                      <a:off x="0" y="0"/>
                      <a:ext cx="5743575" cy="3615482"/>
                    </a:xfrm>
                    <a:prstGeom prst="rect">
                      <a:avLst/>
                    </a:prstGeom>
                  </pic:spPr>
                </pic:pic>
              </a:graphicData>
            </a:graphic>
          </wp:inline>
        </w:drawing>
      </w:r>
    </w:p>
    <w:p w14:paraId="6F3B661A">
      <w:pPr>
        <w:pStyle w:val="4"/>
        <w:jc w:val="center"/>
        <w:rPr>
          <w:rFonts w:eastAsiaTheme="minorEastAsia"/>
        </w:rPr>
      </w:pPr>
      <w:r>
        <w:rPr>
          <w:rFonts w:eastAsiaTheme="minorEastAsia"/>
        </w:rPr>
        <w:t>Figure 7</w:t>
      </w:r>
      <w:r>
        <w:rPr>
          <w:rFonts w:hint="eastAsia" w:eastAsiaTheme="minorEastAsia"/>
        </w:rPr>
        <w:t>:</w:t>
      </w:r>
      <w:r>
        <w:rPr>
          <w:rFonts w:eastAsiaTheme="minorEastAsia"/>
        </w:rPr>
        <w:t xml:space="preserve"> PnL Graph of Refined Strategy 3                                                        </w:t>
      </w:r>
    </w:p>
    <w:p w14:paraId="54C8E290">
      <w:pPr>
        <w:pStyle w:val="5"/>
        <w:rPr>
          <w:rFonts w:eastAsiaTheme="minorEastAsia"/>
        </w:rPr>
      </w:pPr>
      <w:r>
        <w:rPr>
          <w:rFonts w:eastAsiaTheme="minorEastAsia"/>
        </w:rPr>
        <w:t>AR:  21.98%</w:t>
      </w:r>
    </w:p>
    <w:p w14:paraId="39A8968A">
      <w:pPr>
        <w:pStyle w:val="5"/>
        <w:rPr>
          <w:rFonts w:eastAsiaTheme="minorEastAsia"/>
        </w:rPr>
      </w:pPr>
      <w:r>
        <w:rPr>
          <w:rFonts w:eastAsiaTheme="minorEastAsia"/>
        </w:rPr>
        <w:t>IR: 0.79</w:t>
      </w:r>
    </w:p>
    <w:p w14:paraId="13A3F903">
      <w:pPr>
        <w:pStyle w:val="5"/>
        <w:rPr>
          <w:rFonts w:eastAsiaTheme="minorEastAsia"/>
        </w:rPr>
      </w:pPr>
      <w:r>
        <w:rPr>
          <w:rFonts w:eastAsiaTheme="minorEastAsia"/>
        </w:rPr>
        <w:t>Sharpe Ratio: 0.93</w:t>
      </w:r>
    </w:p>
    <w:p w14:paraId="1494A981">
      <w:pPr>
        <w:pStyle w:val="5"/>
        <w:rPr>
          <w:rFonts w:eastAsiaTheme="minorEastAsia"/>
        </w:rPr>
      </w:pPr>
      <w:r>
        <w:rPr>
          <w:rFonts w:eastAsiaTheme="minorEastAsia"/>
        </w:rPr>
        <w:t>Figure 7 shows the cumulative profit and loss of the strategy for the refined version. Using SMA and smoothed daily sentiment scores to calculate the Alpha strategy, compared to the previous strategy, has the following advantages and disadvantages: Firstly, SMA can smooth out short-term fluctuations and reduce the impact of other market conditions, making market trends more apparent and stable. On the other hand, daily sentiment scores can immediately reflect the latest market changes with higher sensitivity. However, the lag effect of SMA may result in slower responses to market changes, and daily sentiment scores can be influenced by extreme values in single-day data, leading to higher volatility. Overall, this strategy can balance data stability and immediacy to some extent, but it is important to consider its application in actual markets and make continuous optimizations.[7]</w:t>
      </w:r>
    </w:p>
    <w:p w14:paraId="2637834B">
      <w:pPr>
        <w:pStyle w:val="6"/>
        <w:rPr>
          <w:rFonts w:eastAsiaTheme="minorEastAsia"/>
        </w:rPr>
      </w:pPr>
      <w:r>
        <w:rPr>
          <w:rFonts w:eastAsiaTheme="minorEastAsia"/>
        </w:rPr>
        <w:t>Strategy 4</w:t>
      </w:r>
    </w:p>
    <w:p w14:paraId="3AB4AE63">
      <w:pPr>
        <w:pStyle w:val="7"/>
        <w:rPr>
          <w:rFonts w:eastAsiaTheme="minorEastAsia"/>
        </w:rPr>
      </w:pPr>
      <w:r>
        <w:rPr>
          <w:rFonts w:eastAsiaTheme="minorEastAsia"/>
        </w:rPr>
        <w:t>Description</w:t>
      </w:r>
    </w:p>
    <w:p w14:paraId="4092D326">
      <w:pPr>
        <w:pStyle w:val="4"/>
        <w:rPr>
          <w:rFonts w:eastAsiaTheme="minorEastAsia"/>
        </w:rPr>
      </w:pPr>
      <w:r>
        <w:rPr>
          <w:rFonts w:eastAsiaTheme="minorEastAsia"/>
        </w:rPr>
        <w:t xml:space="preserve">My previous Raw Alpha = Sentiment Score Today​−Sentiment Score 7 days ago​. This may not reflect the overall changing patterns. The raw difference may not be normalized, meaning it doesn't consider the variability or average sentiment scores over time. This can lead to misleading conclusions, especially if sentiment scores have high volatility. Applying Normalization to Sentiment Growth Rates I calculate the growth rate of sentiment score in one week. I also introduced the number of posts stats per week to reflect the connection between sentiment and price. </w:t>
      </w:r>
    </w:p>
    <w:p w14:paraId="73939011">
      <w:pPr>
        <w:pStyle w:val="7"/>
        <w:rPr>
          <w:rFonts w:eastAsiaTheme="minorEastAsia"/>
        </w:rPr>
      </w:pPr>
      <w:r>
        <w:rPr>
          <w:rFonts w:eastAsiaTheme="minorEastAsia"/>
        </w:rPr>
        <w:t>Statistics</w:t>
      </w:r>
    </w:p>
    <w:p w14:paraId="350912D8">
      <w:pPr>
        <w:pStyle w:val="428"/>
        <w:rPr>
          <w:rFonts w:eastAsiaTheme="minorEastAsia"/>
        </w:rPr>
      </w:pPr>
      <w:r>
        <w:rPr>
          <w:rFonts w:eastAsiaTheme="minorEastAsia"/>
        </w:rPr>
        <w:drawing>
          <wp:inline distT="114300" distB="114300" distL="114300" distR="114300">
            <wp:extent cx="5745480" cy="2667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1"/>
                    <a:srcRect/>
                    <a:stretch>
                      <a:fillRect/>
                    </a:stretch>
                  </pic:blipFill>
                  <pic:spPr>
                    <a:xfrm>
                      <a:off x="0" y="0"/>
                      <a:ext cx="5745600" cy="2667000"/>
                    </a:xfrm>
                    <a:prstGeom prst="rect">
                      <a:avLst/>
                    </a:prstGeom>
                  </pic:spPr>
                </pic:pic>
              </a:graphicData>
            </a:graphic>
          </wp:inline>
        </w:drawing>
      </w:r>
    </w:p>
    <w:p w14:paraId="2131E706">
      <w:pPr>
        <w:pStyle w:val="4"/>
        <w:jc w:val="center"/>
        <w:rPr>
          <w:rFonts w:eastAsiaTheme="minorEastAsia"/>
        </w:rPr>
      </w:pPr>
      <w:r>
        <w:rPr>
          <w:rFonts w:eastAsiaTheme="minorEastAsia"/>
        </w:rPr>
        <w:t>Figure 8</w:t>
      </w:r>
      <w:r>
        <w:rPr>
          <w:rFonts w:hint="eastAsia" w:eastAsiaTheme="minorEastAsia"/>
        </w:rPr>
        <w:t>:</w:t>
      </w:r>
      <w:r>
        <w:rPr>
          <w:rFonts w:eastAsiaTheme="minorEastAsia"/>
        </w:rPr>
        <w:t xml:space="preserve"> PnL Graph of Refined Strategy 4</w:t>
      </w:r>
    </w:p>
    <w:p w14:paraId="710652FF">
      <w:pPr>
        <w:pStyle w:val="5"/>
        <w:rPr>
          <w:rFonts w:eastAsiaTheme="minorEastAsia"/>
        </w:rPr>
      </w:pPr>
      <w:r>
        <w:rPr>
          <w:rFonts w:eastAsiaTheme="minorEastAsia"/>
        </w:rPr>
        <w:t>AR:2.015%</w:t>
      </w:r>
    </w:p>
    <w:p w14:paraId="1AAAE904">
      <w:pPr>
        <w:pStyle w:val="5"/>
        <w:rPr>
          <w:rFonts w:eastAsiaTheme="minorEastAsia"/>
        </w:rPr>
      </w:pPr>
      <w:r>
        <w:rPr>
          <w:rFonts w:eastAsiaTheme="minorEastAsia"/>
        </w:rPr>
        <w:t>IR :0.3886</w:t>
      </w:r>
    </w:p>
    <w:p w14:paraId="29B9F2FB">
      <w:pPr>
        <w:pStyle w:val="5"/>
        <w:rPr>
          <w:rFonts w:eastAsiaTheme="minorEastAsia"/>
        </w:rPr>
      </w:pPr>
      <w:r>
        <w:rPr>
          <w:rFonts w:eastAsiaTheme="minorEastAsia"/>
        </w:rPr>
        <w:t>Sharpe ratio: 0.178</w:t>
      </w:r>
    </w:p>
    <w:p w14:paraId="5DAB4752">
      <w:pPr>
        <w:pStyle w:val="5"/>
        <w:rPr>
          <w:rFonts w:eastAsiaTheme="minorEastAsia"/>
        </w:rPr>
      </w:pPr>
      <w:r>
        <w:rPr>
          <w:rFonts w:eastAsiaTheme="minorEastAsia"/>
        </w:rPr>
        <w:t>Figure 8 shows the cumulative profit and loss of the strategy for the refined version.</w:t>
      </w:r>
    </w:p>
    <w:p w14:paraId="0EDC0137">
      <w:pPr>
        <w:pStyle w:val="3"/>
        <w:rPr>
          <w:rFonts w:eastAsiaTheme="minorEastAsia"/>
        </w:rPr>
      </w:pPr>
      <w:r>
        <w:rPr>
          <w:rFonts w:eastAsiaTheme="minorEastAsia"/>
        </w:rPr>
        <w:t>Conclusion</w:t>
      </w:r>
    </w:p>
    <w:p w14:paraId="29274817">
      <w:pPr>
        <w:pStyle w:val="6"/>
        <w:rPr>
          <w:rFonts w:eastAsiaTheme="minorEastAsia"/>
        </w:rPr>
      </w:pPr>
      <w:r>
        <w:rPr>
          <w:rFonts w:eastAsiaTheme="minorEastAsia"/>
        </w:rPr>
        <w:t>Individual Part</w:t>
      </w:r>
    </w:p>
    <w:p w14:paraId="63055B2B">
      <w:pPr>
        <w:pStyle w:val="7"/>
        <w:rPr>
          <w:rFonts w:eastAsiaTheme="minorEastAsia"/>
        </w:rPr>
      </w:pPr>
      <w:r>
        <w:rPr>
          <w:rFonts w:eastAsiaTheme="minorEastAsia"/>
        </w:rPr>
        <w:t>Strategy 1</w:t>
      </w:r>
    </w:p>
    <w:p w14:paraId="5F875F07">
      <w:pPr>
        <w:pStyle w:val="8"/>
        <w:rPr>
          <w:rFonts w:eastAsiaTheme="minorEastAsia"/>
        </w:rPr>
      </w:pPr>
      <w:r>
        <w:rPr>
          <w:rFonts w:eastAsiaTheme="minorEastAsia"/>
        </w:rPr>
        <w:t>Final Selection: Refined version</w:t>
      </w:r>
    </w:p>
    <w:p w14:paraId="67558AA6">
      <w:pPr>
        <w:pStyle w:val="5"/>
        <w:rPr>
          <w:rFonts w:eastAsiaTheme="minorEastAsia"/>
        </w:rPr>
      </w:pPr>
      <w:r>
        <w:rPr>
          <w:rFonts w:eastAsiaTheme="minorEastAsia"/>
        </w:rPr>
        <w:t>Alpha = ((Number_posts-Number_posts_7)/Number_posts_7)*</w:t>
      </w:r>
    </w:p>
    <w:p w14:paraId="57B4ECDA">
      <w:pPr>
        <w:pStyle w:val="5"/>
        <w:rPr>
          <w:rFonts w:eastAsiaTheme="minorEastAsia"/>
        </w:rPr>
      </w:pPr>
      <w:r>
        <w:rPr>
          <w:rFonts w:eastAsiaTheme="minorEastAsia"/>
        </w:rPr>
        <w:t>(Sentiment_score-Sentiment_score_7)/Sentiment_score_7)</w:t>
      </w:r>
    </w:p>
    <w:p w14:paraId="52EF4C46">
      <w:pPr>
        <w:pStyle w:val="8"/>
        <w:rPr>
          <w:rFonts w:eastAsiaTheme="minorEastAsia"/>
        </w:rPr>
      </w:pPr>
      <w:r>
        <w:rPr>
          <w:rFonts w:eastAsiaTheme="minorEastAsia"/>
        </w:rPr>
        <w:t>PnL</w:t>
      </w:r>
    </w:p>
    <w:p w14:paraId="414DF48B">
      <w:pPr>
        <w:pStyle w:val="428"/>
        <w:rPr>
          <w:rFonts w:eastAsiaTheme="minorEastAsia"/>
        </w:rPr>
      </w:pPr>
      <w:r>
        <w:rPr>
          <w:rFonts w:eastAsiaTheme="minorEastAsia"/>
        </w:rPr>
        <w:drawing>
          <wp:inline distT="114300" distB="114300" distL="114300" distR="114300">
            <wp:extent cx="4973320" cy="293243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2"/>
                    <a:srcRect/>
                    <a:stretch>
                      <a:fillRect/>
                    </a:stretch>
                  </pic:blipFill>
                  <pic:spPr>
                    <a:xfrm>
                      <a:off x="0" y="0"/>
                      <a:ext cx="4973632" cy="2932956"/>
                    </a:xfrm>
                    <a:prstGeom prst="rect">
                      <a:avLst/>
                    </a:prstGeom>
                  </pic:spPr>
                </pic:pic>
              </a:graphicData>
            </a:graphic>
          </wp:inline>
        </w:drawing>
      </w:r>
    </w:p>
    <w:p w14:paraId="66AB4D8A">
      <w:pPr>
        <w:jc w:val="center"/>
        <w:rPr>
          <w:rFonts w:eastAsiaTheme="minorEastAsia"/>
        </w:rPr>
      </w:pPr>
      <w:r>
        <w:rPr>
          <w:rFonts w:eastAsiaTheme="minorEastAsia"/>
        </w:rPr>
        <w:t>Figure 9</w:t>
      </w:r>
      <w:r>
        <w:rPr>
          <w:rFonts w:hint="eastAsia" w:eastAsiaTheme="minorEastAsia"/>
        </w:rPr>
        <w:t>:</w:t>
      </w:r>
      <w:r>
        <w:rPr>
          <w:rFonts w:eastAsiaTheme="minorEastAsia"/>
        </w:rPr>
        <w:t xml:space="preserve">  Final PnL Graph of Strategy 1         </w:t>
      </w:r>
    </w:p>
    <w:p w14:paraId="54CA8731">
      <w:pPr>
        <w:pStyle w:val="5"/>
        <w:rPr>
          <w:rFonts w:eastAsiaTheme="minorEastAsia"/>
        </w:rPr>
      </w:pPr>
      <w:r>
        <w:rPr>
          <w:rFonts w:eastAsiaTheme="minorEastAsia"/>
        </w:rPr>
        <w:t>Annual Return: 3.30%</w:t>
      </w:r>
    </w:p>
    <w:p w14:paraId="78B13764">
      <w:pPr>
        <w:pStyle w:val="5"/>
        <w:rPr>
          <w:rFonts w:eastAsiaTheme="minorEastAsia"/>
        </w:rPr>
      </w:pPr>
      <w:r>
        <w:rPr>
          <w:rFonts w:eastAsiaTheme="minorEastAsia"/>
        </w:rPr>
        <w:t>Information Ratio: 1.32</w:t>
      </w:r>
    </w:p>
    <w:p w14:paraId="41A6FA4E">
      <w:pPr>
        <w:pStyle w:val="5"/>
        <w:rPr>
          <w:rFonts w:eastAsiaTheme="minorEastAsia"/>
        </w:rPr>
      </w:pPr>
      <w:r>
        <w:rPr>
          <w:rFonts w:eastAsiaTheme="minorEastAsia"/>
        </w:rPr>
        <w:t>Sharpe Ratio: 0.25</w:t>
      </w:r>
    </w:p>
    <w:p w14:paraId="3DDD494B">
      <w:pPr>
        <w:pStyle w:val="5"/>
        <w:rPr>
          <w:rFonts w:eastAsiaTheme="minorEastAsia"/>
        </w:rPr>
      </w:pPr>
      <w:r>
        <w:rPr>
          <w:rFonts w:eastAsiaTheme="minorEastAsia"/>
        </w:rPr>
        <w:t>Figure 9 shows the cumulative profit and loss of the strategy for the final selected version. For the out of sample analysis, an annual return of 3.30% means that the investment gained 3.30% over a year. The Information Ratio of 1.32 indicates that the alpha is good at turning risk into profit, generating 1.32 units of excess return per unit of risk. A Sharpe Ratio of 0.25 suggests the alpha justifies the risk taken, doing better than a safe investment. Overall, the statistics suggest the investment strategy is working effectively, showing solid performance and good risk management.</w:t>
      </w:r>
    </w:p>
    <w:p w14:paraId="6D519C9B">
      <w:pPr>
        <w:pStyle w:val="8"/>
        <w:rPr>
          <w:rFonts w:eastAsiaTheme="minorEastAsia"/>
        </w:rPr>
      </w:pPr>
      <w:r>
        <w:rPr>
          <w:rFonts w:eastAsiaTheme="minorEastAsia"/>
        </w:rPr>
        <w:t>Trading Recommendation</w:t>
      </w:r>
    </w:p>
    <w:p w14:paraId="6EF1E8C2">
      <w:pPr>
        <w:pStyle w:val="4"/>
        <w:rPr>
          <w:rFonts w:eastAsiaTheme="minorEastAsia"/>
        </w:rPr>
      </w:pPr>
      <w:r>
        <w:rPr>
          <w:rFonts w:eastAsiaTheme="minorEastAsia"/>
        </w:rPr>
        <w:t>Based on the PnL graph and the statistics, I recommend applying this alpha because the trading strategy has a modest annual return (3.30%) and high information ratio (1.32), which shows the strategy’s feasibility. In addition, the Sharpe Ratio of 0.25 shows the ability of the alpha to behave well under risk. This strategy combines the growth rate of post number and sentiment score of the posts to provide a comprehensive view of the relationship between changes in posts and the market float, which imply a reasonable economic intuition.</w:t>
      </w:r>
    </w:p>
    <w:p w14:paraId="517B3D75">
      <w:pPr>
        <w:pStyle w:val="7"/>
        <w:rPr>
          <w:rFonts w:eastAsiaTheme="minorEastAsia"/>
        </w:rPr>
      </w:pPr>
      <w:r>
        <w:rPr>
          <w:rFonts w:eastAsiaTheme="minorEastAsia"/>
        </w:rPr>
        <w:t xml:space="preserve">           Strategy 2</w:t>
      </w:r>
    </w:p>
    <w:p w14:paraId="7FF18964">
      <w:pPr>
        <w:pStyle w:val="8"/>
        <w:rPr>
          <w:rFonts w:eastAsiaTheme="minorEastAsia"/>
        </w:rPr>
      </w:pPr>
      <w:r>
        <w:rPr>
          <w:rFonts w:eastAsiaTheme="minorEastAsia"/>
        </w:rPr>
        <w:t>Final Selection: Refined version</w:t>
      </w:r>
    </w:p>
    <w:p w14:paraId="7030C400">
      <w:pPr>
        <w:pStyle w:val="5"/>
        <w:rPr>
          <w:rFonts w:eastAsiaTheme="minorEastAsia"/>
        </w:rPr>
      </w:pPr>
      <w:r>
        <w:rPr>
          <w:rFonts w:eastAsiaTheme="minorEastAsia"/>
        </w:rPr>
        <w:t>Alpha=17.544187*log(RSI_7+1) +1.014214*(Sentiment Score)^2</w:t>
      </w:r>
    </w:p>
    <w:p w14:paraId="19DC2BD0">
      <w:pPr>
        <w:pStyle w:val="8"/>
        <w:rPr>
          <w:rFonts w:eastAsiaTheme="minorEastAsia"/>
        </w:rPr>
      </w:pPr>
      <w:r>
        <w:rPr>
          <w:rFonts w:eastAsiaTheme="minorEastAsia"/>
        </w:rPr>
        <w:t>PnL</w:t>
      </w:r>
    </w:p>
    <w:p w14:paraId="2E898F20">
      <w:pPr>
        <w:pStyle w:val="428"/>
        <w:rPr>
          <w:rFonts w:eastAsiaTheme="minorEastAsia"/>
        </w:rPr>
      </w:pPr>
      <w:r>
        <w:rPr>
          <w:rFonts w:eastAsiaTheme="minorEastAsia"/>
        </w:rPr>
        <w:drawing>
          <wp:inline distT="114300" distB="114300" distL="114300" distR="114300">
            <wp:extent cx="5286375" cy="31210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9"/>
                    <a:srcRect/>
                    <a:stretch>
                      <a:fillRect/>
                    </a:stretch>
                  </pic:blipFill>
                  <pic:spPr>
                    <a:xfrm>
                      <a:off x="0" y="0"/>
                      <a:ext cx="5286488" cy="3121044"/>
                    </a:xfrm>
                    <a:prstGeom prst="rect">
                      <a:avLst/>
                    </a:prstGeom>
                  </pic:spPr>
                </pic:pic>
              </a:graphicData>
            </a:graphic>
          </wp:inline>
        </w:drawing>
      </w:r>
    </w:p>
    <w:p w14:paraId="6E4479D1">
      <w:pPr>
        <w:jc w:val="center"/>
        <w:rPr>
          <w:rFonts w:eastAsiaTheme="minorEastAsia"/>
        </w:rPr>
      </w:pPr>
      <w:r>
        <w:rPr>
          <w:rFonts w:eastAsiaTheme="minorEastAsia"/>
        </w:rPr>
        <w:t>Figure 10</w:t>
      </w:r>
      <w:r>
        <w:rPr>
          <w:rFonts w:hint="eastAsia" w:eastAsiaTheme="minorEastAsia"/>
        </w:rPr>
        <w:t>:</w:t>
      </w:r>
      <w:r>
        <w:rPr>
          <w:rFonts w:eastAsiaTheme="minorEastAsia"/>
        </w:rPr>
        <w:t xml:space="preserve">  Final PnL Graph of Strategy 2  </w:t>
      </w:r>
    </w:p>
    <w:p w14:paraId="540233CC">
      <w:pPr>
        <w:pStyle w:val="5"/>
        <w:rPr>
          <w:rFonts w:eastAsiaTheme="minorEastAsia"/>
        </w:rPr>
      </w:pPr>
      <w:r>
        <w:rPr>
          <w:rFonts w:eastAsiaTheme="minorEastAsia"/>
        </w:rPr>
        <w:t xml:space="preserve">      AR:  5.77%</w:t>
      </w:r>
    </w:p>
    <w:p w14:paraId="7389F019">
      <w:pPr>
        <w:pStyle w:val="5"/>
        <w:rPr>
          <w:rFonts w:eastAsiaTheme="minorEastAsia"/>
        </w:rPr>
      </w:pPr>
      <w:r>
        <w:rPr>
          <w:rFonts w:eastAsiaTheme="minorEastAsia"/>
        </w:rPr>
        <w:t xml:space="preserve">      IR: 0.86</w:t>
      </w:r>
    </w:p>
    <w:p w14:paraId="0DCCEADE">
      <w:pPr>
        <w:pStyle w:val="5"/>
        <w:rPr>
          <w:rFonts w:eastAsiaTheme="minorEastAsia"/>
        </w:rPr>
      </w:pPr>
      <w:r>
        <w:rPr>
          <w:rFonts w:eastAsiaTheme="minorEastAsia"/>
        </w:rPr>
        <w:t xml:space="preserve">      Sharpe Ratio: 0.47</w:t>
      </w:r>
    </w:p>
    <w:p w14:paraId="095AFCD3">
      <w:pPr>
        <w:pStyle w:val="4"/>
        <w:rPr>
          <w:rFonts w:eastAsiaTheme="minorEastAsia"/>
        </w:rPr>
      </w:pPr>
      <w:r>
        <w:rPr>
          <w:rFonts w:eastAsiaTheme="minorEastAsia"/>
        </w:rPr>
        <w:t xml:space="preserve">                  Figure 10 shows the cumulative profit and loss of the strategy for the fina</w:t>
      </w:r>
      <w:r>
        <w:rPr>
          <w:rFonts w:hint="eastAsia" w:eastAsiaTheme="minorEastAsia"/>
        </w:rPr>
        <w:t xml:space="preserve">l </w:t>
      </w:r>
      <w:r>
        <w:rPr>
          <w:rFonts w:eastAsiaTheme="minorEastAsia"/>
        </w:rPr>
        <w:t>selected version.</w:t>
      </w:r>
    </w:p>
    <w:p w14:paraId="02A1EAA5">
      <w:pPr>
        <w:pStyle w:val="8"/>
        <w:rPr>
          <w:rFonts w:eastAsiaTheme="minorEastAsia"/>
        </w:rPr>
      </w:pPr>
      <w:r>
        <w:rPr>
          <w:rFonts w:eastAsiaTheme="minorEastAsia"/>
        </w:rPr>
        <w:t>Trading Recommendation</w:t>
      </w:r>
    </w:p>
    <w:p w14:paraId="18B37411">
      <w:pPr>
        <w:pStyle w:val="4"/>
        <w:rPr>
          <w:rFonts w:eastAsiaTheme="minorEastAsia"/>
        </w:rPr>
      </w:pPr>
      <w:r>
        <w:rPr>
          <w:rFonts w:eastAsiaTheme="minorEastAsia"/>
        </w:rPr>
        <w:t>Based on the refined alpha formula, I do recommend using this alpha to focus on stocks with high alpha values for long positions and low alpha values for short positions. This approach's advantage is that it leverages market sentiment and technical analysis, providing a comprehensive view of market dynamics. The inclusion of sentiment scores captures investor moods and opinions, while the logarithmic transformation of RSI accounts for momentum with diminishing effects. However, traders should be mindful of the lagging nature of these indicators and potential biases in sentiment data.</w:t>
      </w:r>
    </w:p>
    <w:p w14:paraId="37786587">
      <w:pPr>
        <w:pStyle w:val="7"/>
        <w:rPr>
          <w:rFonts w:eastAsiaTheme="minorEastAsia"/>
        </w:rPr>
      </w:pPr>
      <w:r>
        <w:rPr>
          <w:rFonts w:eastAsiaTheme="minorEastAsia"/>
        </w:rPr>
        <w:t>Strategy 3:</w:t>
      </w:r>
    </w:p>
    <w:p w14:paraId="20DBC31D">
      <w:pPr>
        <w:pStyle w:val="8"/>
        <w:rPr>
          <w:rFonts w:eastAsiaTheme="minorEastAsia"/>
        </w:rPr>
      </w:pPr>
      <w:r>
        <w:rPr>
          <w:rFonts w:eastAsiaTheme="minorEastAsia"/>
        </w:rPr>
        <w:t>Final selection</w:t>
      </w:r>
    </w:p>
    <w:p w14:paraId="29D8E58F">
      <w:pPr>
        <w:pStyle w:val="4"/>
        <w:rPr>
          <w:rFonts w:eastAsiaTheme="minorEastAsia"/>
        </w:rPr>
      </w:pPr>
      <w:r>
        <w:rPr>
          <w:rFonts w:hint="eastAsia" w:eastAsiaTheme="minorEastAsia"/>
        </w:rPr>
        <w:t>(</w:t>
      </w:r>
      <w:r>
        <w:rPr>
          <w:rFonts w:eastAsiaTheme="minorEastAsia"/>
        </w:rPr>
        <w:t>(SMA (Daily Sentiment Score3)-Daily Sentiment Score7)/Daily Sentiment Score7)*(1/VIX)</w:t>
      </w:r>
    </w:p>
    <w:p w14:paraId="00EB775E">
      <w:pPr>
        <w:pStyle w:val="8"/>
        <w:rPr>
          <w:rFonts w:eastAsiaTheme="minorEastAsia"/>
        </w:rPr>
      </w:pPr>
      <w:r>
        <w:rPr>
          <w:rFonts w:eastAsiaTheme="minorEastAsia"/>
        </w:rPr>
        <w:t>PnL</w:t>
      </w:r>
    </w:p>
    <w:p w14:paraId="644F1183">
      <w:pPr>
        <w:pStyle w:val="428"/>
        <w:rPr>
          <w:rFonts w:eastAsiaTheme="minorEastAsia"/>
        </w:rPr>
      </w:pPr>
      <w:r>
        <w:rPr>
          <w:rFonts w:eastAsiaTheme="minorEastAsia"/>
        </w:rPr>
        <w:drawing>
          <wp:inline distT="114300" distB="114300" distL="114300" distR="114300">
            <wp:extent cx="5745480" cy="3263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5745600" cy="3263900"/>
                    </a:xfrm>
                    <a:prstGeom prst="rect">
                      <a:avLst/>
                    </a:prstGeom>
                  </pic:spPr>
                </pic:pic>
              </a:graphicData>
            </a:graphic>
          </wp:inline>
        </w:drawing>
      </w:r>
    </w:p>
    <w:p w14:paraId="485FA98E">
      <w:pPr>
        <w:jc w:val="center"/>
        <w:rPr>
          <w:rFonts w:eastAsiaTheme="minorEastAsia"/>
        </w:rPr>
      </w:pPr>
      <w:r>
        <w:rPr>
          <w:rFonts w:eastAsiaTheme="minorEastAsia"/>
        </w:rPr>
        <w:t>Figure 11</w:t>
      </w:r>
      <w:r>
        <w:rPr>
          <w:rFonts w:hint="eastAsia" w:eastAsiaTheme="minorEastAsia"/>
        </w:rPr>
        <w:t>:</w:t>
      </w:r>
      <w:r>
        <w:rPr>
          <w:rFonts w:eastAsiaTheme="minorEastAsia"/>
        </w:rPr>
        <w:t xml:space="preserve">  Final PnL Graph of Strategy 3  </w:t>
      </w:r>
    </w:p>
    <w:p w14:paraId="18F87F29">
      <w:pPr>
        <w:pStyle w:val="5"/>
        <w:rPr>
          <w:rFonts w:eastAsiaTheme="minorEastAsia"/>
        </w:rPr>
      </w:pPr>
      <w:r>
        <w:rPr>
          <w:rFonts w:eastAsiaTheme="minorEastAsia"/>
        </w:rPr>
        <w:t>AR:  21.98%</w:t>
      </w:r>
    </w:p>
    <w:p w14:paraId="103301D1">
      <w:pPr>
        <w:pStyle w:val="5"/>
        <w:rPr>
          <w:rFonts w:eastAsiaTheme="minorEastAsia"/>
        </w:rPr>
      </w:pPr>
      <w:r>
        <w:rPr>
          <w:rFonts w:eastAsiaTheme="minorEastAsia"/>
        </w:rPr>
        <w:t>IR: 0.79</w:t>
      </w:r>
    </w:p>
    <w:p w14:paraId="0FD97211">
      <w:pPr>
        <w:pStyle w:val="5"/>
        <w:rPr>
          <w:rFonts w:eastAsiaTheme="minorEastAsia"/>
        </w:rPr>
      </w:pPr>
      <w:r>
        <w:rPr>
          <w:rFonts w:eastAsiaTheme="minorEastAsia"/>
        </w:rPr>
        <w:t>Sharpe Ratio: 0.93</w:t>
      </w:r>
    </w:p>
    <w:p w14:paraId="23F9A010">
      <w:pPr>
        <w:pStyle w:val="4"/>
        <w:rPr>
          <w:rFonts w:eastAsiaTheme="minorEastAsia"/>
        </w:rPr>
      </w:pPr>
      <w:r>
        <w:rPr>
          <w:rFonts w:eastAsiaTheme="minorEastAsia"/>
        </w:rPr>
        <w:t xml:space="preserve">            Figure 11 shows the cumulative profit and loss of the strategy for the final selected</w:t>
      </w:r>
      <w:r>
        <w:rPr>
          <w:rFonts w:hint="eastAsia" w:eastAsiaTheme="minorEastAsia"/>
        </w:rPr>
        <w:t xml:space="preserve"> </w:t>
      </w:r>
      <w:r>
        <w:rPr>
          <w:rFonts w:eastAsiaTheme="minorEastAsia"/>
        </w:rPr>
        <w:t>version.</w:t>
      </w:r>
    </w:p>
    <w:p w14:paraId="3A7E4DE5">
      <w:pPr>
        <w:pStyle w:val="8"/>
        <w:rPr>
          <w:rFonts w:eastAsiaTheme="minorEastAsia"/>
        </w:rPr>
      </w:pPr>
      <w:r>
        <w:rPr>
          <w:rFonts w:eastAsiaTheme="minorEastAsia"/>
        </w:rPr>
        <w:t>Trading Recommendation</w:t>
      </w:r>
    </w:p>
    <w:p w14:paraId="1A7F19FE">
      <w:pPr>
        <w:pStyle w:val="4"/>
        <w:rPr>
          <w:rFonts w:eastAsiaTheme="minorEastAsia"/>
        </w:rPr>
      </w:pPr>
      <w:r>
        <w:rPr>
          <w:rFonts w:eastAsiaTheme="minorEastAsia"/>
        </w:rPr>
        <w:t>The new Alpha strategy smooths daily sentiment scores using SMA. This not only addresses the issue of balancing data in the original strategy but also enhances its timeliness. Such improvements allow the new strategy to more accurately capture market sentiment changes, thereby helping to increase investment returns and improve risk management. Therefore, I recommend adopting the new Alpha strategy and continuously optimizing it in practical applications to ensure its effectiveness and stability under various market conditions.[8]</w:t>
      </w:r>
    </w:p>
    <w:p w14:paraId="1914E9E9">
      <w:pPr>
        <w:pStyle w:val="7"/>
        <w:rPr>
          <w:rFonts w:eastAsiaTheme="minorEastAsia"/>
        </w:rPr>
      </w:pPr>
      <w:r>
        <w:rPr>
          <w:rFonts w:eastAsiaTheme="minorEastAsia"/>
        </w:rPr>
        <w:t>Strategy 4</w:t>
      </w:r>
    </w:p>
    <w:p w14:paraId="525E51CE">
      <w:pPr>
        <w:pStyle w:val="8"/>
        <w:rPr>
          <w:rFonts w:eastAsiaTheme="minorEastAsia"/>
        </w:rPr>
      </w:pPr>
      <w:r>
        <w:rPr>
          <w:rFonts w:eastAsiaTheme="minorEastAsia"/>
        </w:rPr>
        <w:t>Final selection</w:t>
      </w:r>
    </w:p>
    <w:p w14:paraId="07753497">
      <w:pPr>
        <w:pStyle w:val="4"/>
        <w:rPr>
          <w:rFonts w:eastAsiaTheme="minorEastAsia"/>
        </w:rPr>
      </w:pPr>
      <w:r>
        <w:rPr>
          <w:rFonts w:eastAsiaTheme="minorEastAsia"/>
        </w:rPr>
        <w:t>Alpha = (Sentiment Scoretoday​−Sentiment Scoren 7 days ago​)* (Sentiment Growth Rates per week)</w:t>
      </w:r>
    </w:p>
    <w:p w14:paraId="366F35C9">
      <w:pPr>
        <w:pStyle w:val="8"/>
        <w:rPr>
          <w:rFonts w:eastAsiaTheme="minorEastAsia"/>
        </w:rPr>
      </w:pPr>
      <w:r>
        <w:rPr>
          <w:rFonts w:eastAsiaTheme="minorEastAsia"/>
        </w:rPr>
        <w:t>PnL</w:t>
      </w:r>
    </w:p>
    <w:p w14:paraId="636F2AF2">
      <w:pPr>
        <w:pStyle w:val="428"/>
        <w:rPr>
          <w:rFonts w:eastAsiaTheme="minorEastAsia"/>
        </w:rPr>
      </w:pPr>
      <w:r>
        <w:rPr>
          <w:rFonts w:eastAsiaTheme="minorEastAsia"/>
        </w:rPr>
        <w:drawing>
          <wp:inline distT="114300" distB="114300" distL="114300" distR="114300">
            <wp:extent cx="5745480" cy="2616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13"/>
                    <a:srcRect/>
                    <a:stretch>
                      <a:fillRect/>
                    </a:stretch>
                  </pic:blipFill>
                  <pic:spPr>
                    <a:xfrm>
                      <a:off x="0" y="0"/>
                      <a:ext cx="5745600" cy="2616200"/>
                    </a:xfrm>
                    <a:prstGeom prst="rect">
                      <a:avLst/>
                    </a:prstGeom>
                  </pic:spPr>
                </pic:pic>
              </a:graphicData>
            </a:graphic>
          </wp:inline>
        </w:drawing>
      </w:r>
    </w:p>
    <w:p w14:paraId="3BB44617">
      <w:pPr>
        <w:jc w:val="center"/>
        <w:rPr>
          <w:rFonts w:eastAsiaTheme="minorEastAsia"/>
        </w:rPr>
      </w:pPr>
      <w:r>
        <w:rPr>
          <w:rFonts w:eastAsiaTheme="minorEastAsia"/>
        </w:rPr>
        <w:t>Figure 12</w:t>
      </w:r>
      <w:r>
        <w:rPr>
          <w:rFonts w:hint="eastAsia" w:eastAsiaTheme="minorEastAsia"/>
        </w:rPr>
        <w:t>:</w:t>
      </w:r>
      <w:r>
        <w:rPr>
          <w:rFonts w:eastAsiaTheme="minorEastAsia"/>
        </w:rPr>
        <w:t xml:space="preserve">  Final PnL Graph of Strategy 4</w:t>
      </w:r>
    </w:p>
    <w:p w14:paraId="4448165E">
      <w:pPr>
        <w:pStyle w:val="5"/>
        <w:rPr>
          <w:rFonts w:eastAsiaTheme="minorEastAsia"/>
        </w:rPr>
      </w:pPr>
      <w:r>
        <w:rPr>
          <w:rFonts w:eastAsiaTheme="minorEastAsia"/>
        </w:rPr>
        <w:t>Figure 12 shows the cumulative profit and loss of the strategy for the final selected version.</w:t>
      </w:r>
    </w:p>
    <w:p w14:paraId="1C8EE48D">
      <w:pPr>
        <w:pStyle w:val="8"/>
        <w:rPr>
          <w:rFonts w:eastAsiaTheme="minorEastAsia"/>
        </w:rPr>
      </w:pPr>
      <w:r>
        <w:rPr>
          <w:rFonts w:eastAsiaTheme="minorEastAsia"/>
        </w:rPr>
        <w:t>Trading Recommendation</w:t>
      </w:r>
    </w:p>
    <w:p w14:paraId="30E2A4E1">
      <w:pPr>
        <w:pStyle w:val="4"/>
        <w:rPr>
          <w:rFonts w:eastAsiaTheme="minorEastAsia"/>
        </w:rPr>
      </w:pPr>
      <w:r>
        <w:rPr>
          <w:rFonts w:eastAsiaTheme="minorEastAsia"/>
        </w:rPr>
        <w:t>We standardized the sentiment scores to normalize the data, ensuring comparability across different companies.We calculated the 7-day sentiment growth rates to identify trends and momentum in sentiment changes. We examined the direction and magnitude of sentiment growth rates to make informed trading decisions. The sentiment score is positive. A positive sentiment growth rate indicates improving investor sentiment, suggesting a potential upward trend in stock price. If a company's sentiment growth rate is consistently positive over the observed period, it signals a buying opportunity. [9</w:t>
      </w:r>
      <w:r>
        <w:rPr>
          <w:rFonts w:hint="eastAsia" w:eastAsiaTheme="minorEastAsia"/>
          <w:lang w:val="en-US" w:eastAsia="zh-CN"/>
        </w:rPr>
        <w:t>-10</w:t>
      </w:r>
      <w:bookmarkStart w:id="0" w:name="_GoBack"/>
      <w:bookmarkEnd w:id="0"/>
      <w:r>
        <w:rPr>
          <w:rFonts w:eastAsiaTheme="minorEastAsia"/>
        </w:rPr>
        <w:t>]</w:t>
      </w:r>
    </w:p>
    <w:p w14:paraId="01DC134D">
      <w:pPr>
        <w:pStyle w:val="6"/>
        <w:rPr>
          <w:rFonts w:eastAsiaTheme="minorEastAsia"/>
        </w:rPr>
      </w:pPr>
      <w:r>
        <w:rPr>
          <w:rFonts w:eastAsiaTheme="minorEastAsia"/>
        </w:rPr>
        <w:t>Group Part</w:t>
      </w:r>
    </w:p>
    <w:p w14:paraId="72DD0FFD">
      <w:pPr>
        <w:pStyle w:val="7"/>
        <w:rPr>
          <w:rFonts w:eastAsiaTheme="minorEastAsia"/>
        </w:rPr>
      </w:pPr>
      <w:r>
        <w:rPr>
          <w:rFonts w:eastAsiaTheme="minorEastAsia"/>
        </w:rPr>
        <w:t>Description</w:t>
      </w:r>
    </w:p>
    <w:p w14:paraId="25BB64C2">
      <w:pPr>
        <w:pStyle w:val="4"/>
        <w:rPr>
          <w:rFonts w:eastAsiaTheme="minorEastAsia"/>
        </w:rPr>
      </w:pPr>
      <w:r>
        <w:rPr>
          <w:rFonts w:eastAsiaTheme="minorEastAsia"/>
        </w:rPr>
        <w:t xml:space="preserve">For the combination part, we will use the method called signal weighting </w:t>
      </w:r>
      <w:r>
        <w:rPr>
          <w:rFonts w:eastAsiaTheme="minorEastAsia"/>
          <w:b/>
        </w:rPr>
        <w:t>Signal A</w:t>
      </w:r>
      <w:r>
        <w:rPr>
          <w:rFonts w:eastAsiaTheme="minorEastAsia"/>
        </w:rPr>
        <w:t>: Yanzhong Yao Alpha</w:t>
      </w:r>
    </w:p>
    <w:p w14:paraId="21153D05">
      <w:pPr>
        <w:pStyle w:val="5"/>
        <w:rPr>
          <w:rFonts w:eastAsiaTheme="minorEastAsia"/>
        </w:rPr>
      </w:pPr>
      <w:r>
        <w:rPr>
          <w:rFonts w:eastAsiaTheme="minorEastAsia"/>
          <w:b/>
        </w:rPr>
        <w:t>Signal B</w:t>
      </w:r>
      <w:r>
        <w:rPr>
          <w:rFonts w:eastAsiaTheme="minorEastAsia"/>
        </w:rPr>
        <w:t>: Yike Li Alpha</w:t>
      </w:r>
    </w:p>
    <w:p w14:paraId="46D2BACA">
      <w:pPr>
        <w:pStyle w:val="5"/>
        <w:rPr>
          <w:rFonts w:eastAsiaTheme="minorEastAsia"/>
        </w:rPr>
      </w:pPr>
      <w:r>
        <w:rPr>
          <w:rFonts w:eastAsiaTheme="minorEastAsia"/>
          <w:b/>
        </w:rPr>
        <w:t>Signal C</w:t>
      </w:r>
      <w:r>
        <w:rPr>
          <w:rFonts w:eastAsiaTheme="minorEastAsia"/>
        </w:rPr>
        <w:t>: Yuxuan Liu Alpha</w:t>
      </w:r>
    </w:p>
    <w:p w14:paraId="1D54A649">
      <w:pPr>
        <w:pStyle w:val="5"/>
        <w:rPr>
          <w:rFonts w:eastAsiaTheme="minorEastAsia"/>
        </w:rPr>
      </w:pPr>
      <w:r>
        <w:rPr>
          <w:rFonts w:eastAsiaTheme="minorEastAsia"/>
          <w:b/>
        </w:rPr>
        <w:t>Signal D</w:t>
      </w:r>
      <w:r>
        <w:rPr>
          <w:rFonts w:eastAsiaTheme="minorEastAsia"/>
        </w:rPr>
        <w:t>: Yu Liu Alpha</w:t>
      </w:r>
    </w:p>
    <w:p w14:paraId="537BFC42">
      <w:pPr>
        <w:pStyle w:val="5"/>
        <w:rPr>
          <w:rFonts w:eastAsiaTheme="minorEastAsia"/>
        </w:rPr>
      </w:pPr>
      <w:r>
        <w:rPr>
          <w:rFonts w:eastAsiaTheme="minorEastAsia"/>
        </w:rPr>
        <w:t>Weight for Signal A: 0.25</w:t>
      </w:r>
    </w:p>
    <w:p w14:paraId="56896397">
      <w:pPr>
        <w:pStyle w:val="5"/>
        <w:rPr>
          <w:rFonts w:eastAsiaTheme="minorEastAsia"/>
        </w:rPr>
      </w:pPr>
      <w:r>
        <w:rPr>
          <w:rFonts w:eastAsiaTheme="minorEastAsia"/>
        </w:rPr>
        <w:t>Weight for Signal B: 0.25</w:t>
      </w:r>
    </w:p>
    <w:p w14:paraId="6FBE7C1B">
      <w:pPr>
        <w:pStyle w:val="5"/>
        <w:rPr>
          <w:rFonts w:eastAsiaTheme="minorEastAsia"/>
        </w:rPr>
      </w:pPr>
      <w:r>
        <w:rPr>
          <w:rFonts w:eastAsiaTheme="minorEastAsia"/>
        </w:rPr>
        <w:t>Weight for Signal C: 0.25</w:t>
      </w:r>
    </w:p>
    <w:p w14:paraId="79AC195B">
      <w:pPr>
        <w:pStyle w:val="5"/>
        <w:rPr>
          <w:rFonts w:eastAsiaTheme="minorEastAsia"/>
        </w:rPr>
      </w:pPr>
      <w:r>
        <w:rPr>
          <w:rFonts w:eastAsiaTheme="minorEastAsia"/>
        </w:rPr>
        <w:t>Weight for Signal D: 0.25</w:t>
      </w:r>
    </w:p>
    <w:p w14:paraId="5A55BA82">
      <w:pPr>
        <w:pStyle w:val="5"/>
        <w:rPr>
          <w:rFonts w:eastAsiaTheme="minorEastAsia"/>
        </w:rPr>
      </w:pPr>
      <w:r>
        <w:rPr>
          <w:rFonts w:eastAsiaTheme="minorEastAsia"/>
        </w:rPr>
        <w:t>Combined Signal=0.25*Signal A+0.25*Signal B+0.25*Signal C+0.25*Signal D(The signals were combined using the assigned weights to form a single composite signal.)</w:t>
      </w:r>
    </w:p>
    <w:p w14:paraId="25E0F035">
      <w:pPr>
        <w:pStyle w:val="7"/>
        <w:rPr>
          <w:rFonts w:eastAsiaTheme="minorEastAsia"/>
        </w:rPr>
      </w:pPr>
      <w:r>
        <w:rPr>
          <w:rFonts w:eastAsiaTheme="minorEastAsia"/>
        </w:rPr>
        <w:t>New PnL graph</w:t>
      </w:r>
    </w:p>
    <w:p w14:paraId="416BF912">
      <w:pPr>
        <w:pStyle w:val="4"/>
        <w:rPr>
          <w:rFonts w:eastAsiaTheme="minorEastAsia"/>
        </w:rPr>
      </w:pPr>
      <w:r>
        <w:rPr>
          <w:rFonts w:eastAsiaTheme="minorEastAsia"/>
        </w:rPr>
        <w:t>Out of sample data:</w:t>
      </w:r>
    </w:p>
    <w:p w14:paraId="663EFCE1">
      <w:pPr>
        <w:pStyle w:val="428"/>
        <w:rPr>
          <w:rFonts w:eastAsiaTheme="minorEastAsia"/>
        </w:rPr>
      </w:pPr>
      <w:r>
        <w:rPr>
          <w:rFonts w:eastAsiaTheme="minorEastAsia"/>
        </w:rPr>
        <w:drawing>
          <wp:inline distT="114300" distB="114300" distL="114300" distR="114300">
            <wp:extent cx="5745480" cy="3200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4"/>
                    <a:srcRect/>
                    <a:stretch>
                      <a:fillRect/>
                    </a:stretch>
                  </pic:blipFill>
                  <pic:spPr>
                    <a:xfrm>
                      <a:off x="0" y="0"/>
                      <a:ext cx="5745600" cy="3200400"/>
                    </a:xfrm>
                    <a:prstGeom prst="rect">
                      <a:avLst/>
                    </a:prstGeom>
                  </pic:spPr>
                </pic:pic>
              </a:graphicData>
            </a:graphic>
          </wp:inline>
        </w:drawing>
      </w:r>
    </w:p>
    <w:p w14:paraId="71CBA730">
      <w:pPr>
        <w:pStyle w:val="261"/>
        <w:rPr>
          <w:rFonts w:eastAsiaTheme="minorEastAsia"/>
        </w:rPr>
      </w:pPr>
      <w:r>
        <w:rPr>
          <w:rFonts w:eastAsiaTheme="minorEastAsia"/>
        </w:rPr>
        <w:t xml:space="preserve">  Figure 13</w:t>
      </w:r>
      <w:r>
        <w:rPr>
          <w:rFonts w:hint="eastAsia" w:eastAsiaTheme="minorEastAsia"/>
        </w:rPr>
        <w:t>:</w:t>
      </w:r>
      <w:r>
        <w:rPr>
          <w:rFonts w:eastAsiaTheme="minorEastAsia"/>
        </w:rPr>
        <w:t xml:space="preserve"> Combined PnL Graph </w:t>
      </w:r>
      <w:r>
        <w:rPr>
          <w:rFonts w:hint="eastAsia" w:eastAsiaTheme="minorEastAsia"/>
        </w:rPr>
        <w:t>(</w:t>
      </w:r>
      <w:r>
        <w:rPr>
          <w:rFonts w:eastAsiaTheme="minorEastAsia"/>
        </w:rPr>
        <w:t>Out of Sample</w:t>
      </w:r>
      <w:r>
        <w:rPr>
          <w:rFonts w:hint="eastAsia" w:eastAsiaTheme="minorEastAsia"/>
        </w:rPr>
        <w:t>)</w:t>
      </w:r>
    </w:p>
    <w:p w14:paraId="352F6D98">
      <w:pPr>
        <w:pStyle w:val="5"/>
        <w:rPr>
          <w:rFonts w:eastAsiaTheme="minorEastAsia"/>
        </w:rPr>
      </w:pPr>
      <w:r>
        <w:rPr>
          <w:rFonts w:eastAsiaTheme="minorEastAsia"/>
        </w:rPr>
        <w:t xml:space="preserve">Figure 13 shows the cumulative PnL for the combined investment strategy from June   </w:t>
      </w:r>
    </w:p>
    <w:p w14:paraId="778C3E53">
      <w:pPr>
        <w:pStyle w:val="4"/>
        <w:rPr>
          <w:rFonts w:eastAsiaTheme="minorEastAsia"/>
        </w:rPr>
      </w:pPr>
      <w:r>
        <w:rPr>
          <w:rFonts w:eastAsiaTheme="minorEastAsia"/>
        </w:rPr>
        <w:t>2021 to June 2022 (Out of Sample).</w:t>
      </w:r>
    </w:p>
    <w:p w14:paraId="5A3FFBC0">
      <w:pPr>
        <w:pStyle w:val="5"/>
        <w:rPr>
          <w:rFonts w:eastAsiaTheme="minorEastAsia"/>
        </w:rPr>
      </w:pPr>
      <w:r>
        <w:rPr>
          <w:rFonts w:eastAsiaTheme="minorEastAsia"/>
        </w:rPr>
        <w:t>In sample data:</w:t>
      </w:r>
    </w:p>
    <w:p w14:paraId="63A9C97E">
      <w:pPr>
        <w:pStyle w:val="428"/>
        <w:rPr>
          <w:rFonts w:eastAsiaTheme="minorEastAsia"/>
        </w:rPr>
      </w:pPr>
      <w:r>
        <w:rPr>
          <w:rFonts w:eastAsiaTheme="minorEastAsia"/>
        </w:rPr>
        <w:drawing>
          <wp:inline distT="114300" distB="114300" distL="114300" distR="114300">
            <wp:extent cx="5745480" cy="317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5"/>
                    <a:srcRect/>
                    <a:stretch>
                      <a:fillRect/>
                    </a:stretch>
                  </pic:blipFill>
                  <pic:spPr>
                    <a:xfrm>
                      <a:off x="0" y="0"/>
                      <a:ext cx="5745600" cy="3175000"/>
                    </a:xfrm>
                    <a:prstGeom prst="rect">
                      <a:avLst/>
                    </a:prstGeom>
                  </pic:spPr>
                </pic:pic>
              </a:graphicData>
            </a:graphic>
          </wp:inline>
        </w:drawing>
      </w:r>
      <w:r>
        <w:rPr>
          <w:rFonts w:eastAsiaTheme="minorEastAsia"/>
        </w:rPr>
        <w:t xml:space="preserve">  </w:t>
      </w:r>
    </w:p>
    <w:p w14:paraId="5157DABF">
      <w:pPr>
        <w:pStyle w:val="261"/>
        <w:rPr>
          <w:rFonts w:eastAsiaTheme="minorEastAsia"/>
        </w:rPr>
      </w:pPr>
      <w:r>
        <w:rPr>
          <w:rFonts w:eastAsiaTheme="minorEastAsia"/>
        </w:rPr>
        <w:t>Figure 14</w:t>
      </w:r>
      <w:r>
        <w:rPr>
          <w:rFonts w:hint="eastAsia" w:eastAsiaTheme="minorEastAsia"/>
        </w:rPr>
        <w:t>:</w:t>
      </w:r>
      <w:r>
        <w:rPr>
          <w:rFonts w:eastAsiaTheme="minorEastAsia"/>
        </w:rPr>
        <w:t xml:space="preserve">  Combined PnL Graph (In Sample)</w:t>
      </w:r>
    </w:p>
    <w:p w14:paraId="3EA21BDE">
      <w:pPr>
        <w:pStyle w:val="5"/>
        <w:ind w:firstLine="480" w:firstLineChars="200"/>
        <w:rPr>
          <w:rFonts w:eastAsiaTheme="minorEastAsia"/>
        </w:rPr>
      </w:pPr>
      <w:r>
        <w:rPr>
          <w:rFonts w:eastAsiaTheme="minorEastAsia"/>
        </w:rPr>
        <w:t xml:space="preserve">Figure 14 shows the cumulative PnL for the combined investment strategy from June    </w:t>
      </w:r>
    </w:p>
    <w:p w14:paraId="6C13EEC2">
      <w:pPr>
        <w:pStyle w:val="5"/>
        <w:rPr>
          <w:rFonts w:eastAsiaTheme="minorEastAsia"/>
        </w:rPr>
      </w:pPr>
      <w:r>
        <w:rPr>
          <w:rFonts w:eastAsiaTheme="minorEastAsia"/>
        </w:rPr>
        <w:t>2019 to June 2021 (In Sample).</w:t>
      </w:r>
    </w:p>
    <w:p w14:paraId="53BB83E2">
      <w:pPr>
        <w:pStyle w:val="5"/>
        <w:rPr>
          <w:rFonts w:eastAsiaTheme="minorEastAsia"/>
        </w:rPr>
      </w:pPr>
      <w:r>
        <w:rPr>
          <w:rFonts w:eastAsiaTheme="minorEastAsia"/>
          <w:b/>
        </w:rPr>
        <w:t>Annualized Return</w:t>
      </w:r>
      <w:r>
        <w:rPr>
          <w:rFonts w:eastAsiaTheme="minorEastAsia"/>
        </w:rPr>
        <w:t>: 0.47%</w:t>
      </w:r>
    </w:p>
    <w:p w14:paraId="5BBF553C">
      <w:pPr>
        <w:pStyle w:val="5"/>
        <w:rPr>
          <w:rFonts w:eastAsiaTheme="minorEastAsia"/>
        </w:rPr>
      </w:pPr>
      <w:r>
        <w:rPr>
          <w:rFonts w:eastAsiaTheme="minorEastAsia"/>
          <w:b/>
        </w:rPr>
        <w:t>Sharpe Ratio</w:t>
      </w:r>
      <w:r>
        <w:rPr>
          <w:rFonts w:eastAsiaTheme="minorEastAsia"/>
        </w:rPr>
        <w:t>: 1.53</w:t>
      </w:r>
    </w:p>
    <w:p w14:paraId="5635BA5C">
      <w:pPr>
        <w:pStyle w:val="5"/>
        <w:rPr>
          <w:rFonts w:eastAsiaTheme="minorEastAsia"/>
        </w:rPr>
      </w:pPr>
      <w:r>
        <w:rPr>
          <w:rFonts w:eastAsiaTheme="minorEastAsia"/>
          <w:b/>
        </w:rPr>
        <w:t>Information Ratio</w:t>
      </w:r>
      <w:r>
        <w:rPr>
          <w:rFonts w:eastAsiaTheme="minorEastAsia"/>
        </w:rPr>
        <w:t>: 2.93</w:t>
      </w:r>
    </w:p>
    <w:p w14:paraId="663B33E9">
      <w:pPr>
        <w:pStyle w:val="5"/>
        <w:rPr>
          <w:rFonts w:eastAsiaTheme="minorEastAsia"/>
        </w:rPr>
      </w:pPr>
      <w:r>
        <w:rPr>
          <w:rFonts w:eastAsiaTheme="minorEastAsia"/>
        </w:rPr>
        <w:t>Analyze:</w:t>
      </w:r>
    </w:p>
    <w:p w14:paraId="08435F58">
      <w:pPr>
        <w:pStyle w:val="5"/>
        <w:rPr>
          <w:rFonts w:eastAsiaTheme="minorEastAsia"/>
        </w:rPr>
      </w:pPr>
      <w:r>
        <w:rPr>
          <w:rFonts w:eastAsiaTheme="minorEastAsia"/>
        </w:rPr>
        <w:t>An annual return of 0.47% means that the investment gained 0.47% over a year. The Information Ratio of 2.93 indicates that the alpha is good at turning risk into profit, generating 2.93 units of excess return per unit of risk. A Sharpe Ratio of 1.53 suggests the alpha justifies the risk taken, doing better than a safe investment. Overall, the statistics suggest the investment strategy is working effectively, showing solid performance and good risk management.</w:t>
      </w:r>
    </w:p>
    <w:p w14:paraId="1BAD6373">
      <w:pPr>
        <w:pStyle w:val="5"/>
        <w:rPr>
          <w:rFonts w:eastAsiaTheme="minorEastAsia"/>
        </w:rPr>
      </w:pPr>
      <w:r>
        <w:rPr>
          <w:rFonts w:eastAsiaTheme="minorEastAsia"/>
          <w:b/>
        </w:rPr>
        <w:t>Total transaction cost</w:t>
      </w:r>
      <w:r>
        <w:rPr>
          <w:rFonts w:eastAsiaTheme="minorEastAsia"/>
        </w:rPr>
        <w:t>: 3,175,757.04.</w:t>
      </w:r>
    </w:p>
    <w:p w14:paraId="65CCFA42">
      <w:pPr>
        <w:pStyle w:val="7"/>
        <w:rPr>
          <w:rFonts w:eastAsiaTheme="minorEastAsia"/>
        </w:rPr>
      </w:pPr>
      <w:r>
        <w:rPr>
          <w:rFonts w:eastAsiaTheme="minorEastAsia"/>
        </w:rPr>
        <w:t>Trading Recommendation</w:t>
      </w:r>
    </w:p>
    <w:p w14:paraId="03A99AC2">
      <w:pPr>
        <w:pStyle w:val="4"/>
        <w:rPr>
          <w:rFonts w:eastAsiaTheme="minorEastAsia"/>
        </w:rPr>
      </w:pPr>
      <w:r>
        <w:rPr>
          <w:rFonts w:eastAsiaTheme="minorEastAsia"/>
        </w:rPr>
        <w:t xml:space="preserve">Based on the refined new alpha, PnL and stats. We recommend using this strategy and should trade stocks as portfolios of stocks have generally increased in value over the observed period. There are notable drawdowns where the cumulative returns dropped sharply before recovering. This volatility should be taken into account when making trading decisions, as it indicates potential risk. A high Sharpe Ratio typically suggests a favorable risk-adjusted return, making the portfolio an attractive investment opportunity. In this case, the sharpe ratio is high. A positive and higher IR would suggest effective portfolio management. Overall, the stocks are worth trading. </w:t>
      </w:r>
    </w:p>
    <w:p w14:paraId="1CA2C3B8">
      <w:pPr>
        <w:pStyle w:val="270"/>
      </w:pPr>
      <w:r>
        <w:t>References</w:t>
      </w:r>
    </w:p>
    <w:p w14:paraId="2B3B2903">
      <w:pPr>
        <w:pStyle w:val="268"/>
      </w:pPr>
      <w:r>
        <w:t>Ballinari, D., Audrino, F., &amp; Sigrist, F. (2022). When does attention matter? the effect of investor attention on stock market volatility around news releases. International Review of Financial Analysis, 82, 102185.</w:t>
      </w:r>
    </w:p>
    <w:p w14:paraId="17A1104A">
      <w:pPr>
        <w:pStyle w:val="268"/>
      </w:pPr>
      <w:r>
        <w:t xml:space="preserve">Chiou, W.-J. P., Knewtson, H. S., &amp; Nofsinger, J. R. (2019b). Paying attention to social media stocks. International Review of Economics &amp; Finance, 59, 106–119. </w:t>
      </w:r>
    </w:p>
    <w:p w14:paraId="18FAA334">
      <w:pPr>
        <w:pStyle w:val="268"/>
      </w:pPr>
      <w:r>
        <w:t xml:space="preserve">Guan, C., Liu, W., &amp; Cheng, J. Y.-C. (2021, September 15). Using social media to predict the stock market crash and rebound amid the pandemic: The Digital “haves” and “have-mores” - annals of data science. SpringerLink. https://link.springer.com/article/10.1007/s40745-021-00353-w </w:t>
      </w:r>
    </w:p>
    <w:p w14:paraId="6253BDD5">
      <w:pPr>
        <w:pStyle w:val="268"/>
      </w:pPr>
      <w:r>
        <w:t xml:space="preserve">Cristescu, M. P., Mara, D. A., Nerișanu, R. A., Culda, L. C., &amp; Maniu, I. (2023, November 30). Analyzing the impact of financial news sentiments on stock prices-A wavelet correlation. MDPI. https://www.mdpi.com/2227-7390/11/23/4830 </w:t>
      </w:r>
    </w:p>
    <w:p w14:paraId="41A67A35">
      <w:pPr>
        <w:pStyle w:val="268"/>
      </w:pPr>
      <w:r>
        <w:t xml:space="preserve">Fekrazad, A., Harun, S. M., &amp; Sardar, N. (2022, April 9). Social media sentiment and the stock market - Journal of Economics and Finance. SpringerLink. https://link.springer.com/article/10.1007/s12197-022-09575-x </w:t>
      </w:r>
    </w:p>
    <w:p w14:paraId="2AAB1753">
      <w:pPr>
        <w:pStyle w:val="268"/>
      </w:pPr>
      <w:r>
        <w:t xml:space="preserve">Smith, S., &amp; O&amp;rsquo;Hare, A. (2022, April 28). Comparing traditional news and social media with stock price movements; which comes first, the news or the price change? - journal of big data. SpringerOpen. https://journalofbigdata.springeropen.com/articles/10.1186/s40537-022-00591-6 </w:t>
      </w:r>
    </w:p>
    <w:p w14:paraId="00AA9D5A">
      <w:pPr>
        <w:pStyle w:val="268"/>
      </w:pPr>
      <w:r>
        <w:t xml:space="preserve">Affuso, E., &amp; Lahtinen, K. D. (2018b, May 26). Social media sentiment and market behavior - empirical economics. SpringerLink. https://link.springer.com/article/10.1007/s00181-018-1430-y </w:t>
      </w:r>
    </w:p>
    <w:p w14:paraId="2C634323">
      <w:pPr>
        <w:pStyle w:val="268"/>
      </w:pPr>
      <w:r>
        <w:t xml:space="preserve">Ranco, G., Aleksovski, D., Caldarelli, G., Grčar, M., &amp; Mozetič, I. (n.d.-b). The effects of twitter sentiment on stock price returns. PLOS ONE. https://journals.plos.org/plosone/article?id=10.1371%2Fjournal.pone.0138441 </w:t>
      </w:r>
    </w:p>
    <w:p w14:paraId="77136D74">
      <w:pPr>
        <w:pStyle w:val="268"/>
      </w:pPr>
      <w:r>
        <w:t xml:space="preserve">Fekrazad, A., Harun, S. M., &amp; Sardar, N. (2022a, April 9). Social media sentiment and the stock market - Journal of Economics and Finance. SpringerLink. https://link.springer.com/article/10.1007/s12197-022-09575-x </w:t>
      </w:r>
    </w:p>
    <w:p w14:paraId="3F5AFB61">
      <w:pPr>
        <w:pStyle w:val="268"/>
      </w:pPr>
      <w:r>
        <w:t>Affuso, E., &amp; Lahtinen, K. D. (2018a, May 26). Social media sentiment and market behavior - empirical economics. SpringerLink. https://link.springer.com/article/10.1007/s00181-018-1430-y</w:t>
      </w:r>
    </w:p>
    <w:p w14:paraId="206AA09E">
      <w:pPr>
        <w:pStyle w:val="270"/>
      </w:pPr>
      <w:r>
        <w:t>Code</w:t>
      </w:r>
    </w:p>
    <w:p w14:paraId="35A081D9">
      <w:pPr>
        <w:pStyle w:val="4"/>
        <w:rPr>
          <w:rFonts w:eastAsiaTheme="minorEastAsia"/>
        </w:rPr>
      </w:pPr>
      <w:r>
        <w:rPr>
          <w:rFonts w:eastAsiaTheme="minorEastAsia"/>
        </w:rPr>
        <w:t>#Calculate the RSI</w:t>
      </w:r>
    </w:p>
    <w:p w14:paraId="69A2415D">
      <w:pPr>
        <w:pStyle w:val="4"/>
        <w:rPr>
          <w:rFonts w:eastAsiaTheme="minorEastAsia"/>
        </w:rPr>
      </w:pPr>
      <w:r>
        <w:rPr>
          <w:rFonts w:eastAsiaTheme="minorEastAsia"/>
        </w:rPr>
        <w:t>file_path = '/mnt/data/股价.xlsx'</w:t>
      </w:r>
    </w:p>
    <w:p w14:paraId="10B27D55">
      <w:pPr>
        <w:pStyle w:val="4"/>
        <w:rPr>
          <w:rFonts w:eastAsiaTheme="minorEastAsia"/>
        </w:rPr>
      </w:pPr>
      <w:r>
        <w:rPr>
          <w:rFonts w:eastAsiaTheme="minorEastAsia"/>
        </w:rPr>
        <w:t>data = pd.read_excel(file_path)</w:t>
      </w:r>
    </w:p>
    <w:p w14:paraId="2A7ED29D">
      <w:pPr>
        <w:pStyle w:val="4"/>
        <w:rPr>
          <w:rFonts w:eastAsiaTheme="minorEastAsia"/>
        </w:rPr>
      </w:pPr>
      <w:r>
        <w:rPr>
          <w:rFonts w:eastAsiaTheme="minorEastAsia"/>
        </w:rPr>
        <w:t>data.columns = data.columns.str.strip()</w:t>
      </w:r>
    </w:p>
    <w:p w14:paraId="5E62955E">
      <w:pPr>
        <w:pStyle w:val="4"/>
        <w:rPr>
          <w:rFonts w:eastAsiaTheme="minorEastAsia"/>
        </w:rPr>
      </w:pPr>
      <w:r>
        <w:rPr>
          <w:rFonts w:eastAsiaTheme="minorEastAsia"/>
        </w:rPr>
        <w:t>data = data.set_index('日期')</w:t>
      </w:r>
    </w:p>
    <w:p w14:paraId="07092A2B">
      <w:pPr>
        <w:pStyle w:val="4"/>
        <w:rPr>
          <w:rFonts w:eastAsiaTheme="minorEastAsia"/>
        </w:rPr>
      </w:pPr>
      <w:r>
        <w:rPr>
          <w:rFonts w:eastAsiaTheme="minorEastAsia"/>
        </w:rPr>
        <w:t>def calculate_rsi(data, window=14):</w:t>
      </w:r>
    </w:p>
    <w:p w14:paraId="05A36022">
      <w:pPr>
        <w:pStyle w:val="4"/>
        <w:rPr>
          <w:rFonts w:eastAsiaTheme="minorEastAsia"/>
        </w:rPr>
      </w:pPr>
      <w:r>
        <w:rPr>
          <w:rFonts w:eastAsiaTheme="minorEastAsia"/>
        </w:rPr>
        <w:t xml:space="preserve">    delta = data.diff(1)</w:t>
      </w:r>
    </w:p>
    <w:p w14:paraId="67ABA7C7">
      <w:pPr>
        <w:pStyle w:val="4"/>
        <w:rPr>
          <w:rFonts w:eastAsiaTheme="minorEastAsia"/>
        </w:rPr>
      </w:pPr>
      <w:r>
        <w:rPr>
          <w:rFonts w:eastAsiaTheme="minorEastAsia"/>
        </w:rPr>
        <w:t xml:space="preserve">    gain = (delta.where(delta &gt; 0, 0)).rolling(window=window).mean()</w:t>
      </w:r>
    </w:p>
    <w:p w14:paraId="3F507CAC">
      <w:pPr>
        <w:pStyle w:val="4"/>
        <w:rPr>
          <w:rFonts w:eastAsiaTheme="minorEastAsia"/>
        </w:rPr>
      </w:pPr>
      <w:r>
        <w:rPr>
          <w:rFonts w:eastAsiaTheme="minorEastAsia"/>
        </w:rPr>
        <w:t xml:space="preserve">    loss = (-delta.where(delta &lt; 0, 0)).rolling(window=window).mean()</w:t>
      </w:r>
    </w:p>
    <w:p w14:paraId="0DCBA43C">
      <w:pPr>
        <w:pStyle w:val="4"/>
        <w:rPr>
          <w:rFonts w:eastAsiaTheme="minorEastAsia"/>
        </w:rPr>
      </w:pPr>
      <w:r>
        <w:rPr>
          <w:rFonts w:eastAsiaTheme="minorEastAsia"/>
        </w:rPr>
        <w:t xml:space="preserve">    rs = gain / loss</w:t>
      </w:r>
    </w:p>
    <w:p w14:paraId="58684BCA">
      <w:pPr>
        <w:pStyle w:val="4"/>
        <w:rPr>
          <w:rFonts w:eastAsiaTheme="minorEastAsia"/>
        </w:rPr>
      </w:pPr>
      <w:r>
        <w:rPr>
          <w:rFonts w:eastAsiaTheme="minorEastAsia"/>
        </w:rPr>
        <w:t xml:space="preserve">    rsi = 100 - (100 / (1 + rs))</w:t>
      </w:r>
    </w:p>
    <w:p w14:paraId="343074DA">
      <w:pPr>
        <w:pStyle w:val="4"/>
        <w:rPr>
          <w:rFonts w:eastAsiaTheme="minorEastAsia"/>
        </w:rPr>
      </w:pPr>
      <w:r>
        <w:rPr>
          <w:rFonts w:eastAsiaTheme="minorEastAsia"/>
        </w:rPr>
        <w:t>return rsi</w:t>
      </w:r>
    </w:p>
    <w:p w14:paraId="41FF9B53">
      <w:pPr>
        <w:pStyle w:val="4"/>
        <w:rPr>
          <w:rFonts w:eastAsiaTheme="minorEastAsia"/>
        </w:rPr>
      </w:pPr>
      <w:r>
        <w:rPr>
          <w:rFonts w:eastAsiaTheme="minorEastAsia"/>
        </w:rPr>
        <w:t>rsi_data = data.apply(calculate_rsi)</w:t>
      </w:r>
    </w:p>
    <w:p w14:paraId="05F6879D">
      <w:pPr>
        <w:pStyle w:val="4"/>
        <w:rPr>
          <w:rFonts w:eastAsiaTheme="minorEastAsia"/>
        </w:rPr>
      </w:pPr>
      <w:r>
        <w:rPr>
          <w:rFonts w:eastAsiaTheme="minorEastAsia"/>
        </w:rPr>
        <w:t>tools.display_dataframe_to_user(name="RSI值", dataframe=rsi_data)</w:t>
      </w:r>
    </w:p>
    <w:p w14:paraId="5DBD37F3">
      <w:pPr>
        <w:pStyle w:val="4"/>
        <w:rPr>
          <w:rFonts w:eastAsiaTheme="minorEastAsia"/>
        </w:rPr>
      </w:pPr>
      <w:r>
        <w:rPr>
          <w:rFonts w:eastAsiaTheme="minorEastAsia"/>
        </w:rPr>
        <w:t>rsi_data.tail()</w:t>
      </w:r>
    </w:p>
    <w:p w14:paraId="3F183BAC">
      <w:pPr>
        <w:pStyle w:val="4"/>
        <w:rPr>
          <w:rFonts w:eastAsiaTheme="minorEastAsia"/>
        </w:rPr>
      </w:pPr>
    </w:p>
    <w:p w14:paraId="1FB5F986">
      <w:pPr>
        <w:pStyle w:val="4"/>
        <w:rPr>
          <w:rFonts w:eastAsiaTheme="minorEastAsia"/>
        </w:rPr>
      </w:pPr>
      <w:r>
        <w:rPr>
          <w:rFonts w:eastAsiaTheme="minorEastAsia"/>
        </w:rPr>
        <w:t>#The rest processes are handled in Excel</w:t>
      </w:r>
    </w:p>
    <w:p w14:paraId="23323A76">
      <w:pPr>
        <w:pStyle w:val="4"/>
        <w:rPr>
          <w:rFonts w:eastAsiaTheme="minorEastAsia"/>
        </w:rPr>
      </w:pPr>
    </w:p>
    <w:p w14:paraId="58F97DDC">
      <w:pPr>
        <w:pStyle w:val="4"/>
        <w:rPr>
          <w:rFonts w:eastAsiaTheme="minorEastAsia"/>
        </w:rPr>
      </w:pPr>
      <w:r>
        <w:rPr>
          <w:rFonts w:eastAsiaTheme="minorEastAsia"/>
        </w:rPr>
        <w:t>Yu Liu:</w:t>
      </w:r>
    </w:p>
    <w:p w14:paraId="765E3537">
      <w:pPr>
        <w:pStyle w:val="4"/>
        <w:rPr>
          <w:rFonts w:eastAsiaTheme="minorEastAsia"/>
        </w:rPr>
      </w:pPr>
      <w:r>
        <w:rPr>
          <w:rFonts w:eastAsiaTheme="minorEastAsia"/>
        </w:rPr>
        <w:t>import pandas as pd</w:t>
      </w:r>
    </w:p>
    <w:p w14:paraId="172C6616">
      <w:pPr>
        <w:pStyle w:val="4"/>
        <w:rPr>
          <w:rFonts w:eastAsiaTheme="minorEastAsia"/>
        </w:rPr>
      </w:pPr>
      <w:r>
        <w:rPr>
          <w:rFonts w:eastAsiaTheme="minorEastAsia"/>
        </w:rPr>
        <w:t>import numpy as np</w:t>
      </w:r>
    </w:p>
    <w:p w14:paraId="1D550B13">
      <w:pPr>
        <w:pStyle w:val="4"/>
        <w:rPr>
          <w:rFonts w:eastAsiaTheme="minorEastAsia"/>
        </w:rPr>
      </w:pPr>
      <w:r>
        <w:rPr>
          <w:rFonts w:eastAsiaTheme="minorEastAsia"/>
        </w:rPr>
        <w:t>import matplotlib.pyplot as plt</w:t>
      </w:r>
    </w:p>
    <w:p w14:paraId="62968A67">
      <w:pPr>
        <w:pStyle w:val="4"/>
        <w:rPr>
          <w:rFonts w:eastAsiaTheme="minorEastAsia"/>
        </w:rPr>
      </w:pPr>
    </w:p>
    <w:p w14:paraId="44487B97">
      <w:pPr>
        <w:pStyle w:val="4"/>
        <w:rPr>
          <w:rFonts w:eastAsiaTheme="minorEastAsia"/>
        </w:rPr>
      </w:pPr>
      <w:r>
        <w:rPr>
          <w:rFonts w:eastAsiaTheme="minorEastAsia"/>
        </w:rPr>
        <w:t># Define the file paths for the initial and new data</w:t>
      </w:r>
    </w:p>
    <w:p w14:paraId="2BBA3875">
      <w:pPr>
        <w:pStyle w:val="4"/>
        <w:rPr>
          <w:rFonts w:eastAsiaTheme="minorEastAsia"/>
        </w:rPr>
      </w:pPr>
      <w:r>
        <w:rPr>
          <w:rFonts w:eastAsiaTheme="minorEastAsia"/>
        </w:rPr>
        <w:t>initial_file_paths = [</w:t>
      </w:r>
    </w:p>
    <w:p w14:paraId="2214A9DC">
      <w:pPr>
        <w:pStyle w:val="4"/>
        <w:rPr>
          <w:rFonts w:eastAsiaTheme="minorEastAsia"/>
        </w:rPr>
      </w:pPr>
      <w:r>
        <w:rPr>
          <w:rFonts w:eastAsiaTheme="minorEastAsia"/>
        </w:rPr>
        <w:t xml:space="preserve">    '/mnt/data/600028_中国石化(2).csv',</w:t>
      </w:r>
    </w:p>
    <w:p w14:paraId="0DC53018">
      <w:pPr>
        <w:pStyle w:val="4"/>
        <w:rPr>
          <w:rFonts w:eastAsiaTheme="minorEastAsia"/>
        </w:rPr>
      </w:pPr>
      <w:r>
        <w:rPr>
          <w:rFonts w:eastAsiaTheme="minorEastAsia"/>
        </w:rPr>
        <w:t xml:space="preserve">    '/mnt/data/600030_中信证券(2).csv',</w:t>
      </w:r>
    </w:p>
    <w:p w14:paraId="60D2D405">
      <w:pPr>
        <w:pStyle w:val="4"/>
        <w:rPr>
          <w:rFonts w:eastAsiaTheme="minorEastAsia"/>
        </w:rPr>
      </w:pPr>
      <w:r>
        <w:rPr>
          <w:rFonts w:eastAsiaTheme="minorEastAsia"/>
        </w:rPr>
        <w:t xml:space="preserve">    '/mnt/data/600031_三一重工.csv',</w:t>
      </w:r>
    </w:p>
    <w:p w14:paraId="131CB2B7">
      <w:pPr>
        <w:pStyle w:val="4"/>
        <w:rPr>
          <w:rFonts w:eastAsiaTheme="minorEastAsia"/>
        </w:rPr>
      </w:pPr>
      <w:r>
        <w:rPr>
          <w:rFonts w:eastAsiaTheme="minorEastAsia"/>
        </w:rPr>
        <w:t xml:space="preserve">    '/mnt/data/600036_招商银行.csv',</w:t>
      </w:r>
    </w:p>
    <w:p w14:paraId="4F00C35D">
      <w:pPr>
        <w:pStyle w:val="4"/>
        <w:rPr>
          <w:rFonts w:eastAsiaTheme="minorEastAsia"/>
        </w:rPr>
      </w:pPr>
      <w:r>
        <w:rPr>
          <w:rFonts w:eastAsiaTheme="minorEastAsia"/>
        </w:rPr>
        <w:t xml:space="preserve">    '/mnt/data/600050_中国联通(1).csv',</w:t>
      </w:r>
    </w:p>
    <w:p w14:paraId="6B53990E">
      <w:pPr>
        <w:pStyle w:val="4"/>
        <w:rPr>
          <w:rFonts w:eastAsiaTheme="minorEastAsia"/>
        </w:rPr>
      </w:pPr>
      <w:r>
        <w:rPr>
          <w:rFonts w:eastAsiaTheme="minorEastAsia"/>
        </w:rPr>
        <w:t xml:space="preserve">    '/mnt/data/600104_上汽集团.csv',</w:t>
      </w:r>
    </w:p>
    <w:p w14:paraId="012398DD">
      <w:pPr>
        <w:pStyle w:val="4"/>
        <w:rPr>
          <w:rFonts w:eastAsiaTheme="minorEastAsia"/>
        </w:rPr>
      </w:pPr>
      <w:r>
        <w:rPr>
          <w:rFonts w:eastAsiaTheme="minorEastAsia"/>
        </w:rPr>
        <w:t xml:space="preserve">    '/mnt/data/600196_复星医药.csv',</w:t>
      </w:r>
    </w:p>
    <w:p w14:paraId="4DAC039E">
      <w:pPr>
        <w:pStyle w:val="4"/>
        <w:rPr>
          <w:rFonts w:eastAsiaTheme="minorEastAsia"/>
        </w:rPr>
      </w:pPr>
      <w:r>
        <w:rPr>
          <w:rFonts w:eastAsiaTheme="minorEastAsia"/>
        </w:rPr>
        <w:t xml:space="preserve">    '/mnt/data/600111_北方稀土.csv'</w:t>
      </w:r>
    </w:p>
    <w:p w14:paraId="5B139A1E">
      <w:pPr>
        <w:pStyle w:val="4"/>
        <w:rPr>
          <w:rFonts w:eastAsiaTheme="minorEastAsia"/>
        </w:rPr>
      </w:pPr>
      <w:r>
        <w:rPr>
          <w:rFonts w:eastAsiaTheme="minorEastAsia"/>
        </w:rPr>
        <w:t>]</w:t>
      </w:r>
    </w:p>
    <w:p w14:paraId="1A0C4E69">
      <w:pPr>
        <w:pStyle w:val="4"/>
        <w:rPr>
          <w:rFonts w:eastAsiaTheme="minorEastAsia"/>
        </w:rPr>
      </w:pPr>
    </w:p>
    <w:p w14:paraId="6528DFFE">
      <w:pPr>
        <w:pStyle w:val="4"/>
        <w:rPr>
          <w:rFonts w:eastAsiaTheme="minorEastAsia"/>
        </w:rPr>
      </w:pPr>
      <w:r>
        <w:rPr>
          <w:rFonts w:eastAsiaTheme="minorEastAsia"/>
        </w:rPr>
        <w:t>new_file_paths = [</w:t>
      </w:r>
    </w:p>
    <w:p w14:paraId="6C2608E9">
      <w:pPr>
        <w:pStyle w:val="4"/>
        <w:rPr>
          <w:rFonts w:eastAsiaTheme="minorEastAsia"/>
        </w:rPr>
      </w:pPr>
      <w:r>
        <w:rPr>
          <w:rFonts w:eastAsiaTheme="minorEastAsia"/>
        </w:rPr>
        <w:t xml:space="preserve">    '/mnt/data/600519_贵州茅台(1).csv',</w:t>
      </w:r>
    </w:p>
    <w:p w14:paraId="0A30B33B">
      <w:pPr>
        <w:pStyle w:val="4"/>
        <w:rPr>
          <w:rFonts w:eastAsiaTheme="minorEastAsia"/>
        </w:rPr>
      </w:pPr>
      <w:r>
        <w:rPr>
          <w:rFonts w:eastAsiaTheme="minorEastAsia"/>
        </w:rPr>
        <w:t xml:space="preserve">    '/mnt/data/600522_中天科技.csv',</w:t>
      </w:r>
    </w:p>
    <w:p w14:paraId="09589728">
      <w:pPr>
        <w:pStyle w:val="4"/>
        <w:rPr>
          <w:rFonts w:eastAsiaTheme="minorEastAsia"/>
        </w:rPr>
      </w:pPr>
      <w:r>
        <w:rPr>
          <w:rFonts w:eastAsiaTheme="minorEastAsia"/>
        </w:rPr>
        <w:t xml:space="preserve">    '/mnt/data/600606_绿地控股.csv',</w:t>
      </w:r>
    </w:p>
    <w:p w14:paraId="26ABA044">
      <w:pPr>
        <w:pStyle w:val="4"/>
        <w:rPr>
          <w:rFonts w:eastAsiaTheme="minorEastAsia"/>
        </w:rPr>
      </w:pPr>
      <w:r>
        <w:rPr>
          <w:rFonts w:eastAsiaTheme="minorEastAsia"/>
        </w:rPr>
        <w:t xml:space="preserve">    '/mnt/data/600760_中航沈飞.csv',</w:t>
      </w:r>
    </w:p>
    <w:p w14:paraId="2130162A">
      <w:pPr>
        <w:pStyle w:val="4"/>
        <w:rPr>
          <w:rFonts w:eastAsiaTheme="minorEastAsia"/>
        </w:rPr>
      </w:pPr>
      <w:r>
        <w:rPr>
          <w:rFonts w:eastAsiaTheme="minorEastAsia"/>
        </w:rPr>
        <w:t xml:space="preserve">    '/mnt/data/600958_东方证券.csv',</w:t>
      </w:r>
    </w:p>
    <w:p w14:paraId="4CCF0B58">
      <w:pPr>
        <w:pStyle w:val="4"/>
        <w:rPr>
          <w:rFonts w:eastAsiaTheme="minorEastAsia"/>
        </w:rPr>
      </w:pPr>
      <w:r>
        <w:rPr>
          <w:rFonts w:eastAsiaTheme="minorEastAsia"/>
        </w:rPr>
        <w:t xml:space="preserve">    '/mnt/data/601066_中信建投.csv',</w:t>
      </w:r>
    </w:p>
    <w:p w14:paraId="3DF310C0">
      <w:pPr>
        <w:pStyle w:val="4"/>
        <w:rPr>
          <w:rFonts w:eastAsiaTheme="minorEastAsia"/>
        </w:rPr>
      </w:pPr>
      <w:r>
        <w:rPr>
          <w:rFonts w:eastAsiaTheme="minorEastAsia"/>
        </w:rPr>
        <w:t xml:space="preserve">    '/mnt/data/601216_君正集团.csv',</w:t>
      </w:r>
    </w:p>
    <w:p w14:paraId="30D6712A">
      <w:pPr>
        <w:pStyle w:val="4"/>
        <w:rPr>
          <w:rFonts w:eastAsiaTheme="minorEastAsia"/>
        </w:rPr>
      </w:pPr>
      <w:r>
        <w:rPr>
          <w:rFonts w:eastAsiaTheme="minorEastAsia"/>
        </w:rPr>
        <w:t xml:space="preserve">    '/mnt/data/601318_中国平安(1).csv',</w:t>
      </w:r>
    </w:p>
    <w:p w14:paraId="2DC022D0">
      <w:pPr>
        <w:pStyle w:val="4"/>
        <w:rPr>
          <w:rFonts w:eastAsiaTheme="minorEastAsia"/>
        </w:rPr>
      </w:pPr>
      <w:r>
        <w:rPr>
          <w:rFonts w:eastAsiaTheme="minorEastAsia"/>
        </w:rPr>
        <w:t xml:space="preserve">    '/mnt/data/601600_中国铝业.csv',</w:t>
      </w:r>
    </w:p>
    <w:p w14:paraId="3F045523">
      <w:pPr>
        <w:pStyle w:val="4"/>
        <w:rPr>
          <w:rFonts w:eastAsiaTheme="minorEastAsia"/>
        </w:rPr>
      </w:pPr>
      <w:r>
        <w:rPr>
          <w:rFonts w:eastAsiaTheme="minorEastAsia"/>
        </w:rPr>
        <w:t xml:space="preserve">    '/mnt/data/601628_中国人寿(1).csv',</w:t>
      </w:r>
    </w:p>
    <w:p w14:paraId="2442F5CF">
      <w:pPr>
        <w:pStyle w:val="4"/>
        <w:rPr>
          <w:rFonts w:eastAsiaTheme="minorEastAsia"/>
        </w:rPr>
      </w:pPr>
      <w:r>
        <w:rPr>
          <w:rFonts w:eastAsiaTheme="minorEastAsia"/>
        </w:rPr>
        <w:t xml:space="preserve">    '/mnt/data/601633_长城汽车.csv',</w:t>
      </w:r>
    </w:p>
    <w:p w14:paraId="37DCD4BA">
      <w:pPr>
        <w:pStyle w:val="4"/>
        <w:rPr>
          <w:rFonts w:eastAsiaTheme="minorEastAsia"/>
        </w:rPr>
      </w:pPr>
      <w:r>
        <w:rPr>
          <w:rFonts w:eastAsiaTheme="minorEastAsia"/>
        </w:rPr>
        <w:t xml:space="preserve">    '/mnt/data/601668_中国建筑.csv',</w:t>
      </w:r>
    </w:p>
    <w:p w14:paraId="2DD9A4D6">
      <w:pPr>
        <w:pStyle w:val="4"/>
        <w:rPr>
          <w:rFonts w:eastAsiaTheme="minorEastAsia"/>
        </w:rPr>
      </w:pPr>
      <w:r>
        <w:rPr>
          <w:rFonts w:eastAsiaTheme="minorEastAsia"/>
        </w:rPr>
        <w:t xml:space="preserve">    '/mnt/data/601766_中国中车(1).csv',</w:t>
      </w:r>
    </w:p>
    <w:p w14:paraId="1195613D">
      <w:pPr>
        <w:pStyle w:val="4"/>
        <w:rPr>
          <w:rFonts w:eastAsiaTheme="minorEastAsia"/>
        </w:rPr>
      </w:pPr>
      <w:r>
        <w:rPr>
          <w:rFonts w:eastAsiaTheme="minorEastAsia"/>
        </w:rPr>
        <w:t xml:space="preserve">    '/mnt/data/601899_紫金矿业.csv',</w:t>
      </w:r>
    </w:p>
    <w:p w14:paraId="2AC01D2E">
      <w:pPr>
        <w:pStyle w:val="4"/>
        <w:rPr>
          <w:rFonts w:eastAsiaTheme="minorEastAsia"/>
        </w:rPr>
      </w:pPr>
      <w:r>
        <w:rPr>
          <w:rFonts w:eastAsiaTheme="minorEastAsia"/>
        </w:rPr>
        <w:t xml:space="preserve">    '/mnt/data/601985_中国核电.csv',</w:t>
      </w:r>
    </w:p>
    <w:p w14:paraId="272C3425">
      <w:pPr>
        <w:pStyle w:val="4"/>
        <w:rPr>
          <w:rFonts w:eastAsiaTheme="minorEastAsia"/>
        </w:rPr>
      </w:pPr>
      <w:r>
        <w:rPr>
          <w:rFonts w:eastAsiaTheme="minorEastAsia"/>
        </w:rPr>
        <w:t xml:space="preserve">    '/mnt/data/603288_海天味业.csv'</w:t>
      </w:r>
    </w:p>
    <w:p w14:paraId="65D93F63">
      <w:pPr>
        <w:pStyle w:val="4"/>
        <w:rPr>
          <w:rFonts w:eastAsiaTheme="minorEastAsia"/>
        </w:rPr>
      </w:pPr>
      <w:r>
        <w:rPr>
          <w:rFonts w:eastAsiaTheme="minorEastAsia"/>
        </w:rPr>
        <w:t>]</w:t>
      </w:r>
    </w:p>
    <w:p w14:paraId="5A61B1E6">
      <w:pPr>
        <w:pStyle w:val="4"/>
        <w:rPr>
          <w:rFonts w:eastAsiaTheme="minorEastAsia"/>
        </w:rPr>
      </w:pPr>
    </w:p>
    <w:p w14:paraId="70F2A4D6">
      <w:pPr>
        <w:pStyle w:val="4"/>
        <w:rPr>
          <w:rFonts w:eastAsiaTheme="minorEastAsia"/>
        </w:rPr>
      </w:pPr>
      <w:r>
        <w:rPr>
          <w:rFonts w:eastAsiaTheme="minorEastAsia"/>
        </w:rPr>
        <w:t># Load all CSV files into a single dataframe</w:t>
      </w:r>
    </w:p>
    <w:p w14:paraId="27AA8F3E">
      <w:pPr>
        <w:pStyle w:val="4"/>
        <w:rPr>
          <w:rFonts w:eastAsiaTheme="minorEastAsia"/>
        </w:rPr>
      </w:pPr>
      <w:r>
        <w:rPr>
          <w:rFonts w:eastAsiaTheme="minorEastAsia"/>
        </w:rPr>
        <w:t>dataframes = []</w:t>
      </w:r>
    </w:p>
    <w:p w14:paraId="55460DC5">
      <w:pPr>
        <w:pStyle w:val="4"/>
        <w:rPr>
          <w:rFonts w:eastAsiaTheme="minorEastAsia"/>
        </w:rPr>
      </w:pPr>
      <w:r>
        <w:rPr>
          <w:rFonts w:eastAsiaTheme="minorEastAsia"/>
        </w:rPr>
        <w:t>for file_path in initial_file_paths + new_file_paths:</w:t>
      </w:r>
    </w:p>
    <w:p w14:paraId="7B8B2D02">
      <w:pPr>
        <w:pStyle w:val="4"/>
        <w:rPr>
          <w:rFonts w:eastAsiaTheme="minorEastAsia"/>
        </w:rPr>
      </w:pPr>
      <w:r>
        <w:rPr>
          <w:rFonts w:eastAsiaTheme="minorEastAsia"/>
        </w:rPr>
        <w:t xml:space="preserve">    df = pd.read_csv(file_path)</w:t>
      </w:r>
    </w:p>
    <w:p w14:paraId="254A9BE4">
      <w:pPr>
        <w:pStyle w:val="4"/>
        <w:rPr>
          <w:rFonts w:eastAsiaTheme="minorEastAsia"/>
        </w:rPr>
      </w:pPr>
      <w:r>
        <w:rPr>
          <w:rFonts w:eastAsiaTheme="minorEastAsia"/>
        </w:rPr>
        <w:t xml:space="preserve">    df['Stock'] = file_path.split('/')[-1].split('_')[1]</w:t>
      </w:r>
    </w:p>
    <w:p w14:paraId="3A4B3E8A">
      <w:pPr>
        <w:pStyle w:val="4"/>
        <w:rPr>
          <w:rFonts w:eastAsiaTheme="minorEastAsia"/>
        </w:rPr>
      </w:pPr>
      <w:r>
        <w:rPr>
          <w:rFonts w:eastAsiaTheme="minorEastAsia"/>
        </w:rPr>
        <w:t xml:space="preserve">    dataframes.append(df)</w:t>
      </w:r>
    </w:p>
    <w:p w14:paraId="73AAFD43">
      <w:pPr>
        <w:pStyle w:val="4"/>
        <w:rPr>
          <w:rFonts w:eastAsiaTheme="minorEastAsia"/>
        </w:rPr>
      </w:pPr>
    </w:p>
    <w:p w14:paraId="01C2D7F9">
      <w:pPr>
        <w:pStyle w:val="4"/>
        <w:rPr>
          <w:rFonts w:eastAsiaTheme="minorEastAsia"/>
        </w:rPr>
      </w:pPr>
      <w:r>
        <w:rPr>
          <w:rFonts w:eastAsiaTheme="minorEastAsia"/>
        </w:rPr>
        <w:t># Concatenate all dataframes</w:t>
      </w:r>
    </w:p>
    <w:p w14:paraId="2AE41CD6">
      <w:pPr>
        <w:pStyle w:val="4"/>
        <w:rPr>
          <w:rFonts w:eastAsiaTheme="minorEastAsia"/>
        </w:rPr>
      </w:pPr>
      <w:r>
        <w:rPr>
          <w:rFonts w:eastAsiaTheme="minorEastAsia"/>
        </w:rPr>
        <w:t>combined_df = pd.concat(dataframes, ignore_index=True)</w:t>
      </w:r>
    </w:p>
    <w:p w14:paraId="0C330C1F">
      <w:pPr>
        <w:pStyle w:val="4"/>
        <w:rPr>
          <w:rFonts w:eastAsiaTheme="minorEastAsia"/>
        </w:rPr>
      </w:pPr>
    </w:p>
    <w:p w14:paraId="1D64CB98">
      <w:pPr>
        <w:pStyle w:val="4"/>
        <w:rPr>
          <w:rFonts w:eastAsiaTheme="minorEastAsia"/>
        </w:rPr>
      </w:pPr>
      <w:r>
        <w:rPr>
          <w:rFonts w:eastAsiaTheme="minorEastAsia"/>
        </w:rPr>
        <w:t># Convert the date column to datetime format</w:t>
      </w:r>
    </w:p>
    <w:p w14:paraId="3EE340E3">
      <w:pPr>
        <w:pStyle w:val="4"/>
        <w:rPr>
          <w:rFonts w:eastAsiaTheme="minorEastAsia"/>
        </w:rPr>
      </w:pPr>
      <w:r>
        <w:rPr>
          <w:rFonts w:eastAsiaTheme="minorEastAsia"/>
        </w:rPr>
        <w:t>combined_df['日期'] = pd.to_datetime(combined_df['日期'], format='%Y-%m-%d')</w:t>
      </w:r>
    </w:p>
    <w:p w14:paraId="2F3D26EC">
      <w:pPr>
        <w:pStyle w:val="4"/>
        <w:rPr>
          <w:rFonts w:eastAsiaTheme="minorEastAsia"/>
        </w:rPr>
      </w:pPr>
    </w:p>
    <w:p w14:paraId="580AF922">
      <w:pPr>
        <w:pStyle w:val="4"/>
        <w:rPr>
          <w:rFonts w:eastAsiaTheme="minorEastAsia"/>
        </w:rPr>
      </w:pPr>
      <w:r>
        <w:rPr>
          <w:rFonts w:eastAsiaTheme="minorEastAsia"/>
        </w:rPr>
        <w:t># Calculate daily returns for each stock</w:t>
      </w:r>
    </w:p>
    <w:p w14:paraId="38047F8B">
      <w:pPr>
        <w:pStyle w:val="4"/>
        <w:rPr>
          <w:rFonts w:eastAsiaTheme="minorEastAsia"/>
        </w:rPr>
      </w:pPr>
      <w:r>
        <w:rPr>
          <w:rFonts w:eastAsiaTheme="minorEastAsia"/>
        </w:rPr>
        <w:t>combined_df['Daily_Return'] = combined_df.groupby('Stock')['价格'].pct_change()</w:t>
      </w:r>
    </w:p>
    <w:p w14:paraId="1F9DCA72">
      <w:pPr>
        <w:pStyle w:val="4"/>
        <w:rPr>
          <w:rFonts w:eastAsiaTheme="minorEastAsia"/>
        </w:rPr>
      </w:pPr>
    </w:p>
    <w:p w14:paraId="036C2DD1">
      <w:pPr>
        <w:pStyle w:val="4"/>
        <w:rPr>
          <w:rFonts w:eastAsiaTheme="minorEastAsia"/>
        </w:rPr>
      </w:pPr>
      <w:r>
        <w:rPr>
          <w:rFonts w:eastAsiaTheme="minorEastAsia"/>
        </w:rPr>
        <w:t># Drop rows with NaN values (resulting from pct_change calculation)</w:t>
      </w:r>
    </w:p>
    <w:p w14:paraId="68265974">
      <w:pPr>
        <w:pStyle w:val="4"/>
        <w:rPr>
          <w:rFonts w:eastAsiaTheme="minorEastAsia"/>
        </w:rPr>
      </w:pPr>
      <w:r>
        <w:rPr>
          <w:rFonts w:eastAsiaTheme="minorEastAsia"/>
        </w:rPr>
        <w:t>combined_df = combined_df.dropna(subset=['Daily_Return'])</w:t>
      </w:r>
    </w:p>
    <w:p w14:paraId="2242AFA1">
      <w:pPr>
        <w:pStyle w:val="4"/>
        <w:rPr>
          <w:rFonts w:eastAsiaTheme="minorEastAsia"/>
        </w:rPr>
      </w:pPr>
    </w:p>
    <w:p w14:paraId="735869F5">
      <w:pPr>
        <w:pStyle w:val="4"/>
        <w:rPr>
          <w:rFonts w:eastAsiaTheme="minorEastAsia"/>
        </w:rPr>
      </w:pPr>
      <w:r>
        <w:rPr>
          <w:rFonts w:eastAsiaTheme="minorEastAsia"/>
        </w:rPr>
        <w:t># Calculate cumulative return for each stock</w:t>
      </w:r>
    </w:p>
    <w:p w14:paraId="21E5DE3B">
      <w:pPr>
        <w:pStyle w:val="4"/>
        <w:rPr>
          <w:rFonts w:eastAsiaTheme="minorEastAsia"/>
        </w:rPr>
      </w:pPr>
      <w:r>
        <w:rPr>
          <w:rFonts w:eastAsiaTheme="minorEastAsia"/>
        </w:rPr>
        <w:t>combined_df['Cumulative_Return'] = (1 + combined_df['Daily_Return']).groupby(combined_df['Stock']).cumprod() - 1</w:t>
      </w:r>
    </w:p>
    <w:p w14:paraId="0A8B4B70">
      <w:pPr>
        <w:pStyle w:val="4"/>
        <w:rPr>
          <w:rFonts w:eastAsiaTheme="minorEastAsia"/>
        </w:rPr>
      </w:pPr>
    </w:p>
    <w:p w14:paraId="1CD9BE8A">
      <w:pPr>
        <w:pStyle w:val="4"/>
        <w:rPr>
          <w:rFonts w:eastAsiaTheme="minorEastAsia"/>
        </w:rPr>
      </w:pPr>
      <w:r>
        <w:rPr>
          <w:rFonts w:eastAsiaTheme="minorEastAsia"/>
        </w:rPr>
        <w:t># Calculate volatility (annualized standard deviation of daily returns)</w:t>
      </w:r>
    </w:p>
    <w:p w14:paraId="686F661C">
      <w:pPr>
        <w:pStyle w:val="4"/>
        <w:rPr>
          <w:rFonts w:eastAsiaTheme="minorEastAsia"/>
        </w:rPr>
      </w:pPr>
      <w:r>
        <w:rPr>
          <w:rFonts w:eastAsiaTheme="minorEastAsia"/>
        </w:rPr>
        <w:t>volatility = combined_df.groupby('Stock')['Daily_Return'].std() * np.sqrt(252)</w:t>
      </w:r>
    </w:p>
    <w:p w14:paraId="14AD1FEF">
      <w:pPr>
        <w:pStyle w:val="4"/>
        <w:rPr>
          <w:rFonts w:eastAsiaTheme="minorEastAsia"/>
        </w:rPr>
      </w:pPr>
    </w:p>
    <w:p w14:paraId="50AECC8B">
      <w:pPr>
        <w:pStyle w:val="4"/>
        <w:rPr>
          <w:rFonts w:eastAsiaTheme="minorEastAsia"/>
        </w:rPr>
      </w:pPr>
      <w:r>
        <w:rPr>
          <w:rFonts w:eastAsiaTheme="minorEastAsia"/>
        </w:rPr>
        <w:t># Calculate the annualized return</w:t>
      </w:r>
    </w:p>
    <w:p w14:paraId="5CE9DD97">
      <w:pPr>
        <w:pStyle w:val="4"/>
        <w:rPr>
          <w:rFonts w:eastAsiaTheme="minorEastAsia"/>
        </w:rPr>
      </w:pPr>
      <w:r>
        <w:rPr>
          <w:rFonts w:eastAsiaTheme="minorEastAsia"/>
        </w:rPr>
        <w:t>annualized_return = combined_df.groupby('Stock')['Daily_Return'].mean() * 252</w:t>
      </w:r>
    </w:p>
    <w:p w14:paraId="12E6D5AE">
      <w:pPr>
        <w:pStyle w:val="4"/>
        <w:rPr>
          <w:rFonts w:eastAsiaTheme="minorEastAsia"/>
        </w:rPr>
      </w:pPr>
    </w:p>
    <w:p w14:paraId="3CA0364C">
      <w:pPr>
        <w:pStyle w:val="4"/>
        <w:rPr>
          <w:rFonts w:eastAsiaTheme="minorEastAsia"/>
        </w:rPr>
      </w:pPr>
      <w:r>
        <w:rPr>
          <w:rFonts w:eastAsiaTheme="minorEastAsia"/>
        </w:rPr>
        <w:t># Assume a risk-free rate (e.g., 3% or 0.03 for this example)</w:t>
      </w:r>
    </w:p>
    <w:p w14:paraId="694FE363">
      <w:pPr>
        <w:pStyle w:val="4"/>
        <w:rPr>
          <w:rFonts w:eastAsiaTheme="minorEastAsia"/>
        </w:rPr>
      </w:pPr>
      <w:r>
        <w:rPr>
          <w:rFonts w:eastAsiaTheme="minorEastAsia"/>
        </w:rPr>
        <w:t>risk_free_rate = 0.03</w:t>
      </w:r>
    </w:p>
    <w:p w14:paraId="38D34EBE">
      <w:pPr>
        <w:pStyle w:val="4"/>
        <w:rPr>
          <w:rFonts w:eastAsiaTheme="minorEastAsia"/>
        </w:rPr>
      </w:pPr>
    </w:p>
    <w:p w14:paraId="1D809994">
      <w:pPr>
        <w:pStyle w:val="4"/>
        <w:rPr>
          <w:rFonts w:eastAsiaTheme="minorEastAsia"/>
        </w:rPr>
      </w:pPr>
      <w:r>
        <w:rPr>
          <w:rFonts w:eastAsiaTheme="minorEastAsia"/>
        </w:rPr>
        <w:t># Calculate the Sharpe Ratio</w:t>
      </w:r>
    </w:p>
    <w:p w14:paraId="69909256">
      <w:pPr>
        <w:pStyle w:val="4"/>
        <w:rPr>
          <w:rFonts w:eastAsiaTheme="minorEastAsia"/>
        </w:rPr>
      </w:pPr>
      <w:r>
        <w:rPr>
          <w:rFonts w:eastAsiaTheme="minorEastAsia"/>
        </w:rPr>
        <w:t>sharpe_ratio = (annualized_return - risk_free_rate) / volatility</w:t>
      </w:r>
    </w:p>
    <w:p w14:paraId="6A4AE9B2">
      <w:pPr>
        <w:pStyle w:val="4"/>
        <w:rPr>
          <w:rFonts w:eastAsiaTheme="minorEastAsia"/>
        </w:rPr>
      </w:pPr>
    </w:p>
    <w:p w14:paraId="56F4468D">
      <w:pPr>
        <w:pStyle w:val="4"/>
        <w:rPr>
          <w:rFonts w:eastAsiaTheme="minorEastAsia"/>
        </w:rPr>
      </w:pPr>
      <w:r>
        <w:rPr>
          <w:rFonts w:eastAsiaTheme="minorEastAsia"/>
        </w:rPr>
        <w:t># Calculate Value at Risk (VaR) at 95% confidence interval</w:t>
      </w:r>
    </w:p>
    <w:p w14:paraId="744376D8">
      <w:pPr>
        <w:pStyle w:val="4"/>
        <w:rPr>
          <w:rFonts w:eastAsiaTheme="minorEastAsia"/>
        </w:rPr>
      </w:pPr>
      <w:r>
        <w:rPr>
          <w:rFonts w:eastAsiaTheme="minorEastAsia"/>
        </w:rPr>
        <w:t>z_score_95 = -1.645  # 95% confidence interval</w:t>
      </w:r>
    </w:p>
    <w:p w14:paraId="5B3344B0">
      <w:pPr>
        <w:pStyle w:val="4"/>
        <w:rPr>
          <w:rFonts w:eastAsiaTheme="minorEastAsia"/>
        </w:rPr>
      </w:pPr>
      <w:r>
        <w:rPr>
          <w:rFonts w:eastAsiaTheme="minorEastAsia"/>
        </w:rPr>
        <w:t>mean_daily_return = combined_df.groupby('Stock')['Daily_Return'].mean()</w:t>
      </w:r>
    </w:p>
    <w:p w14:paraId="58DEF651">
      <w:pPr>
        <w:pStyle w:val="4"/>
        <w:rPr>
          <w:rFonts w:eastAsiaTheme="minorEastAsia"/>
        </w:rPr>
      </w:pPr>
      <w:r>
        <w:rPr>
          <w:rFonts w:eastAsiaTheme="minorEastAsia"/>
        </w:rPr>
        <w:t>std_daily_return = combined_df.groupby('Stock')['Daily_Return'].std()</w:t>
      </w:r>
    </w:p>
    <w:p w14:paraId="7C9C6E38">
      <w:pPr>
        <w:pStyle w:val="4"/>
        <w:rPr>
          <w:rFonts w:eastAsiaTheme="minorEastAsia"/>
        </w:rPr>
      </w:pPr>
      <w:r>
        <w:rPr>
          <w:rFonts w:eastAsiaTheme="minorEastAsia"/>
        </w:rPr>
        <w:t>VaR_95 = mean_daily_return + std_daily_return * z_score_95</w:t>
      </w:r>
    </w:p>
    <w:p w14:paraId="183D50A9">
      <w:pPr>
        <w:pStyle w:val="4"/>
        <w:rPr>
          <w:rFonts w:eastAsiaTheme="minorEastAsia"/>
        </w:rPr>
      </w:pPr>
    </w:p>
    <w:p w14:paraId="034C0FAE">
      <w:pPr>
        <w:pStyle w:val="4"/>
        <w:rPr>
          <w:rFonts w:eastAsiaTheme="minorEastAsia"/>
        </w:rPr>
      </w:pPr>
      <w:r>
        <w:rPr>
          <w:rFonts w:eastAsiaTheme="minorEastAsia"/>
        </w:rPr>
        <w:t># Create a summary dataframe with all calculated metrics</w:t>
      </w:r>
    </w:p>
    <w:p w14:paraId="1802471A">
      <w:pPr>
        <w:pStyle w:val="4"/>
        <w:rPr>
          <w:rFonts w:eastAsiaTheme="minorEastAsia"/>
        </w:rPr>
      </w:pPr>
      <w:r>
        <w:rPr>
          <w:rFonts w:eastAsiaTheme="minorEastAsia"/>
        </w:rPr>
        <w:t>pnl_summary_final = pd.DataFrame({</w:t>
      </w:r>
    </w:p>
    <w:p w14:paraId="2A6E6F77">
      <w:pPr>
        <w:pStyle w:val="4"/>
        <w:rPr>
          <w:rFonts w:eastAsiaTheme="minorEastAsia"/>
        </w:rPr>
      </w:pPr>
      <w:r>
        <w:rPr>
          <w:rFonts w:eastAsiaTheme="minorEastAsia"/>
        </w:rPr>
        <w:t xml:space="preserve">    'Annualized_Return': annualized_return,</w:t>
      </w:r>
    </w:p>
    <w:p w14:paraId="69B6E97E">
      <w:pPr>
        <w:pStyle w:val="4"/>
        <w:rPr>
          <w:rFonts w:eastAsiaTheme="minorEastAsia"/>
        </w:rPr>
      </w:pPr>
      <w:r>
        <w:rPr>
          <w:rFonts w:eastAsiaTheme="minorEastAsia"/>
        </w:rPr>
        <w:t xml:space="preserve">    'Volatility': volatility,</w:t>
      </w:r>
    </w:p>
    <w:p w14:paraId="292868A2">
      <w:pPr>
        <w:pStyle w:val="4"/>
        <w:rPr>
          <w:rFonts w:eastAsiaTheme="minorEastAsia"/>
        </w:rPr>
      </w:pPr>
      <w:r>
        <w:rPr>
          <w:rFonts w:eastAsiaTheme="minorEastAsia"/>
        </w:rPr>
        <w:t xml:space="preserve">    'Sharpe_Ratio': sharpe_ratio,</w:t>
      </w:r>
    </w:p>
    <w:p w14:paraId="0E42CADF">
      <w:pPr>
        <w:pStyle w:val="4"/>
        <w:rPr>
          <w:rFonts w:eastAsiaTheme="minorEastAsia"/>
        </w:rPr>
      </w:pPr>
      <w:r>
        <w:rPr>
          <w:rFonts w:eastAsiaTheme="minorEastAsia"/>
        </w:rPr>
        <w:t xml:space="preserve">    'VaR_95': VaR_95</w:t>
      </w:r>
    </w:p>
    <w:p w14:paraId="336D9372">
      <w:pPr>
        <w:pStyle w:val="4"/>
        <w:rPr>
          <w:rFonts w:eastAsiaTheme="minorEastAsia"/>
        </w:rPr>
      </w:pPr>
      <w:r>
        <w:rPr>
          <w:rFonts w:eastAsiaTheme="minorEastAsia"/>
        </w:rPr>
        <w:t>}).reset_index()</w:t>
      </w:r>
    </w:p>
    <w:p w14:paraId="0DBE4C5E">
      <w:pPr>
        <w:pStyle w:val="4"/>
        <w:rPr>
          <w:rFonts w:eastAsiaTheme="minorEastAsia"/>
        </w:rPr>
      </w:pPr>
    </w:p>
    <w:p w14:paraId="58845E5B">
      <w:pPr>
        <w:pStyle w:val="4"/>
        <w:rPr>
          <w:rFonts w:eastAsiaTheme="minorEastAsia"/>
        </w:rPr>
      </w:pPr>
      <w:r>
        <w:rPr>
          <w:rFonts w:eastAsiaTheme="minorEastAsia"/>
        </w:rPr>
        <w:t># Display the summary dataframe</w:t>
      </w:r>
    </w:p>
    <w:p w14:paraId="6924A957">
      <w:pPr>
        <w:pStyle w:val="4"/>
        <w:rPr>
          <w:rFonts w:eastAsiaTheme="minorEastAsia"/>
        </w:rPr>
      </w:pPr>
      <w:r>
        <w:rPr>
          <w:rFonts w:eastAsiaTheme="minorEastAsia"/>
        </w:rPr>
        <w:t>import ace_tools as tools; tools.display_dataframe_to_user(name="PnL Summary of Stocks (Final Data)", dataframe=pnl_summary_final)</w:t>
      </w:r>
    </w:p>
    <w:p w14:paraId="3E81581B">
      <w:pPr>
        <w:pStyle w:val="4"/>
        <w:rPr>
          <w:rFonts w:eastAsiaTheme="minorEastAsia"/>
        </w:rPr>
      </w:pPr>
    </w:p>
    <w:p w14:paraId="031DD410">
      <w:pPr>
        <w:pStyle w:val="4"/>
        <w:rPr>
          <w:rFonts w:eastAsiaTheme="minorEastAsia"/>
        </w:rPr>
      </w:pPr>
      <w:r>
        <w:rPr>
          <w:rFonts w:eastAsiaTheme="minorEastAsia"/>
        </w:rPr>
        <w:t># Plot the final PnL graph showing cumulative returns for each stock</w:t>
      </w:r>
    </w:p>
    <w:p w14:paraId="2A5D0B88">
      <w:pPr>
        <w:pStyle w:val="4"/>
        <w:rPr>
          <w:rFonts w:eastAsiaTheme="minorEastAsia"/>
        </w:rPr>
      </w:pPr>
      <w:r>
        <w:rPr>
          <w:rFonts w:eastAsiaTheme="minorEastAsia"/>
        </w:rPr>
        <w:t>plt.figure(figsize=(14, 8))</w:t>
      </w:r>
    </w:p>
    <w:p w14:paraId="4E903035">
      <w:pPr>
        <w:pStyle w:val="4"/>
        <w:rPr>
          <w:rFonts w:eastAsiaTheme="minorEastAsia"/>
        </w:rPr>
      </w:pPr>
    </w:p>
    <w:p w14:paraId="0C963CE5">
      <w:pPr>
        <w:pStyle w:val="4"/>
        <w:rPr>
          <w:rFonts w:eastAsiaTheme="minorEastAsia"/>
        </w:rPr>
      </w:pPr>
      <w:r>
        <w:rPr>
          <w:rFonts w:eastAsiaTheme="minorEastAsia"/>
        </w:rPr>
        <w:t>for stock in combined_df['Stock'].unique():</w:t>
      </w:r>
    </w:p>
    <w:p w14:paraId="7AAAD649">
      <w:pPr>
        <w:pStyle w:val="4"/>
        <w:rPr>
          <w:rFonts w:eastAsiaTheme="minorEastAsia"/>
        </w:rPr>
      </w:pPr>
      <w:r>
        <w:rPr>
          <w:rFonts w:eastAsiaTheme="minorEastAsia"/>
        </w:rPr>
        <w:t xml:space="preserve">    stock_data = combined_df[combined_df['Stock'] == stock]</w:t>
      </w:r>
    </w:p>
    <w:p w14:paraId="06EB9819">
      <w:pPr>
        <w:pStyle w:val="4"/>
        <w:rPr>
          <w:rFonts w:eastAsiaTheme="minorEastAsia"/>
        </w:rPr>
      </w:pPr>
      <w:r>
        <w:rPr>
          <w:rFonts w:eastAsiaTheme="minorEastAsia"/>
        </w:rPr>
        <w:t xml:space="preserve">    plt.plot(stock_data['日期'], stock_data['Cumulative_Return'], label=stock)</w:t>
      </w:r>
    </w:p>
    <w:p w14:paraId="1736A803">
      <w:pPr>
        <w:pStyle w:val="4"/>
        <w:rPr>
          <w:rFonts w:eastAsiaTheme="minorEastAsia"/>
        </w:rPr>
      </w:pPr>
    </w:p>
    <w:p w14:paraId="26D84605">
      <w:pPr>
        <w:pStyle w:val="4"/>
        <w:rPr>
          <w:rFonts w:eastAsiaTheme="minorEastAsia"/>
        </w:rPr>
      </w:pPr>
      <w:r>
        <w:rPr>
          <w:rFonts w:eastAsiaTheme="minorEastAsia"/>
        </w:rPr>
        <w:t>plt.title('Cumulative Returns of Different Stocks (Final Data)')</w:t>
      </w:r>
    </w:p>
    <w:p w14:paraId="5202F9DE">
      <w:pPr>
        <w:pStyle w:val="4"/>
        <w:rPr>
          <w:rFonts w:eastAsiaTheme="minorEastAsia"/>
        </w:rPr>
      </w:pPr>
      <w:r>
        <w:rPr>
          <w:rFonts w:eastAsiaTheme="minorEastAsia"/>
        </w:rPr>
        <w:t>plt.xlabel('Date')</w:t>
      </w:r>
    </w:p>
    <w:p w14:paraId="5738A17F">
      <w:pPr>
        <w:pStyle w:val="4"/>
        <w:rPr>
          <w:rFonts w:eastAsiaTheme="minorEastAsia"/>
        </w:rPr>
      </w:pPr>
      <w:r>
        <w:rPr>
          <w:rFonts w:eastAsiaTheme="minorEastAsia"/>
        </w:rPr>
        <w:t>plt.ylabel('Cumulative Return')</w:t>
      </w:r>
    </w:p>
    <w:p w14:paraId="32987BE6">
      <w:pPr>
        <w:pStyle w:val="4"/>
        <w:rPr>
          <w:rFonts w:eastAsiaTheme="minorEastAsia"/>
        </w:rPr>
      </w:pPr>
      <w:r>
        <w:rPr>
          <w:rFonts w:eastAsiaTheme="minorEastAsia"/>
        </w:rPr>
        <w:t>plt.legend()</w:t>
      </w:r>
    </w:p>
    <w:p w14:paraId="1ED5FC93">
      <w:pPr>
        <w:pStyle w:val="4"/>
        <w:rPr>
          <w:rFonts w:eastAsiaTheme="minorEastAsia"/>
        </w:rPr>
      </w:pPr>
      <w:r>
        <w:rPr>
          <w:rFonts w:eastAsiaTheme="minorEastAsia"/>
        </w:rPr>
        <w:t>plt.grid(True)</w:t>
      </w:r>
    </w:p>
    <w:p w14:paraId="12475AF6">
      <w:pPr>
        <w:pStyle w:val="4"/>
        <w:rPr>
          <w:rFonts w:eastAsiaTheme="minorEastAsia"/>
        </w:rPr>
      </w:pPr>
      <w:r>
        <w:rPr>
          <w:rFonts w:eastAsiaTheme="minorEastAsia"/>
        </w:rPr>
        <w:t>plt.xticks(rotation=45)</w:t>
      </w:r>
    </w:p>
    <w:p w14:paraId="567954C0">
      <w:pPr>
        <w:pStyle w:val="4"/>
        <w:rPr>
          <w:rFonts w:eastAsiaTheme="minorEastAsia"/>
        </w:rPr>
      </w:pPr>
      <w:r>
        <w:rPr>
          <w:rFonts w:eastAsiaTheme="minorEastAsia"/>
        </w:rPr>
        <w:t>plt.tight_layout()</w:t>
      </w:r>
    </w:p>
    <w:p w14:paraId="07B52B3C">
      <w:pPr>
        <w:pStyle w:val="4"/>
        <w:rPr>
          <w:rFonts w:eastAsiaTheme="minorEastAsia"/>
        </w:rPr>
      </w:pPr>
    </w:p>
    <w:p w14:paraId="4C485C56">
      <w:pPr>
        <w:pStyle w:val="4"/>
        <w:rPr>
          <w:rFonts w:eastAsiaTheme="minorEastAsia"/>
        </w:rPr>
      </w:pPr>
      <w:r>
        <w:rPr>
          <w:rFonts w:eastAsiaTheme="minorEastAsia"/>
        </w:rPr>
        <w:t># Show the plot</w:t>
      </w:r>
    </w:p>
    <w:p w14:paraId="0F0B2A49">
      <w:pPr>
        <w:pStyle w:val="4"/>
        <w:rPr>
          <w:rFonts w:eastAsiaTheme="minorEastAsia"/>
        </w:rPr>
      </w:pPr>
      <w:r>
        <w:rPr>
          <w:rFonts w:eastAsiaTheme="minorEastAsia"/>
        </w:rPr>
        <w:t>plt.show()</w:t>
      </w:r>
    </w:p>
    <w:p w14:paraId="3A61DA3B">
      <w:pPr>
        <w:pStyle w:val="4"/>
        <w:rPr>
          <w:rFonts w:eastAsiaTheme="minorEastAsia"/>
        </w:rPr>
      </w:pPr>
      <w:r>
        <w:rPr>
          <w:rFonts w:eastAsiaTheme="minorEastAsia"/>
        </w:rPr>
        <w:t>( The dataset are using the same with other group members)</w:t>
      </w:r>
    </w:p>
    <w:p w14:paraId="56FDED9D">
      <w:pPr>
        <w:pStyle w:val="4"/>
        <w:rPr>
          <w:rFonts w:eastAsiaTheme="minorEastAsia"/>
        </w:rPr>
      </w:pPr>
    </w:p>
    <w:p w14:paraId="66917441">
      <w:pPr>
        <w:pStyle w:val="4"/>
        <w:rPr>
          <w:rFonts w:eastAsiaTheme="minorEastAsia"/>
        </w:rPr>
      </w:pPr>
    </w:p>
    <w:p w14:paraId="7525C1BE">
      <w:pPr>
        <w:pStyle w:val="4"/>
        <w:rPr>
          <w:rFonts w:eastAsiaTheme="minorEastAsia"/>
        </w:rPr>
      </w:pPr>
    </w:p>
    <w:sectPr>
      <w:pgSz w:w="11907" w:h="16839"/>
      <w:pgMar w:top="1984" w:right="1134" w:bottom="1417" w:left="1134" w:header="850" w:footer="850" w:gutter="0"/>
      <w:cols w:space="708" w:num="1"/>
      <w:titlePg/>
      <w:docGrid w:linePitch="360" w:charSpace="0"/>
    </w:sectPr>
  </w:body>
</w:document>
</file>

<file path=word/customizations.xml><?xml version="1.0" encoding="utf-8"?>
<wne:tcg xmlns:r="http://schemas.openxmlformats.org/officeDocument/2006/relationships" xmlns:wne="http://schemas.microsoft.com/office/word/2006/wordml">
  <wne:keymaps>
    <wne:keymap wne:kcmPrimary="0231">
      <wne:macro wne:macroName="PROJECT.MOFORMAT.H1"/>
    </wne:keymap>
    <wne:keymap wne:kcmPrimary="0232">
      <wne:macro wne:macroName="PROJECT.MOFORMAT.H2"/>
    </wne:keymap>
    <wne:keymap wne:kcmPrimary="0233">
      <wne:macro wne:macroName="PROJECT.MOFORMAT.H3"/>
    </wne:keymap>
    <wne:keymap wne:kcmPrimary="0234">
      <wne:acd wne:acdName="acd0"/>
    </wne:keymap>
    <wne:keymap wne:kcmPrimary="0334">
      <wne:acd wne:acdName="acd1"/>
    </wne:keymap>
    <wne:keymap wne:kcmPrimary="0342">
      <wne:macro wne:macroName="PROJECT.MOSHORTCUTS.SETCAPTION"/>
    </wne:keymap>
    <wne:keymap wne:kcmPrimary="0345">
      <wne:acd wne:acdName="acd2"/>
    </wne:keymap>
    <wne:keymap wne:kcmPrimary="034B">
      <wne:macro wne:macroName="PROJECT.MOFORMAT.FORMATSELECTIONASKEYWORDS"/>
    </wne:keymap>
    <wne:keymap wne:kcmPrimary="0352">
      <wne:acd wne:acdName="acd3"/>
    </wne:keymap>
    <wne:keymap wne:kcmPrimary="0354">
      <wne:macro wne:macroName="PROJECT.MOTABLE.FORMATTABLEMACRO"/>
    </wne:keymap>
    <wne:keymap wne:kcmPrimary="0358">
      <wne:fci wne:fciName="CharacterClearFormatting" wne:swArg="0000"/>
    </wne:keymap>
    <wne:keymap wne:kcmPrimary="0741">
      <wne:macro wne:macroName="PROJECT.MOFORMAT.FORMATSELECTIONASABSTRACT"/>
    </wne:keymap>
    <wne:keymap wne:kcmPrimary="0746">
      <wne:acd wne:acdName="acd4"/>
    </wne:keymap>
  </wne:keymaps>
  <wne:acds>
    <wne:acd wne:argValue="AgBCAG8AZAB5ACAAUABhAHIAYQBnAHIAYQBwAGgA" wne:acdName="acd0" wne:fciIndexBasedOn="0065"/>
    <wne:acd wne:argValue="AgBCAG8AZAB5ACAAUABhAHIAYQBnAHIAYQBwAGgAIABVAG4AaQBuAGQAZQBuAHQAZQBkAA==" wne:acdName="acd1" wne:fciIndexBasedOn="0065"/>
    <wne:acd wne:argValue="AgBFAHEAdQBhAHQAaQBvAG4A" wne:acdName="acd2" wne:fciIndexBasedOn="0065"/>
    <wne:acd wne:argValue="AgBSAGUAZgBlAHIAZQBuAGMAZQAgAEwAaQBzAHQA" wne:acdName="acd3" wne:fciIndexBasedOn="0065"/>
    <wne:acd wne:argValue="AgBGAGkAZwB1AHIAZQ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Courier">
    <w:altName w:val="Courier New"/>
    <w:panose1 w:val="02070309020205020404"/>
    <w:charset w:val="00"/>
    <w:family w:val="modern"/>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7"/>
      <w:lvlText w:val="%1."/>
      <w:lvlJc w:val="left"/>
      <w:pPr>
        <w:tabs>
          <w:tab w:val="left" w:pos="1492"/>
        </w:tabs>
        <w:ind w:left="1492" w:hanging="360"/>
      </w:pPr>
    </w:lvl>
  </w:abstractNum>
  <w:abstractNum w:abstractNumId="1">
    <w:nsid w:val="FFFFFF7D"/>
    <w:multiLevelType w:val="singleLevel"/>
    <w:tmpl w:val="FFFFFF7D"/>
    <w:lvl w:ilvl="0" w:tentative="0">
      <w:start w:val="1"/>
      <w:numFmt w:val="decimal"/>
      <w:pStyle w:val="49"/>
      <w:lvlText w:val="%1."/>
      <w:lvlJc w:val="left"/>
      <w:pPr>
        <w:tabs>
          <w:tab w:val="left" w:pos="1209"/>
        </w:tabs>
        <w:ind w:left="1209" w:hanging="360"/>
      </w:pPr>
    </w:lvl>
  </w:abstractNum>
  <w:abstractNum w:abstractNumId="2">
    <w:nsid w:val="FFFFFF7E"/>
    <w:multiLevelType w:val="singleLevel"/>
    <w:tmpl w:val="FFFFFF7E"/>
    <w:lvl w:ilvl="0" w:tentative="0">
      <w:start w:val="1"/>
      <w:numFmt w:val="decimal"/>
      <w:pStyle w:val="38"/>
      <w:lvlText w:val="%1."/>
      <w:lvlJc w:val="left"/>
      <w:pPr>
        <w:tabs>
          <w:tab w:val="left" w:pos="926"/>
        </w:tabs>
        <w:ind w:left="926" w:hanging="360"/>
      </w:pPr>
    </w:lvl>
  </w:abstractNum>
  <w:abstractNum w:abstractNumId="3">
    <w:nsid w:val="FFFFFF7F"/>
    <w:multiLevelType w:val="singleLevel"/>
    <w:tmpl w:val="FFFFFF7F"/>
    <w:lvl w:ilvl="0" w:tentative="0">
      <w:start w:val="1"/>
      <w:numFmt w:val="decimal"/>
      <w:pStyle w:val="16"/>
      <w:lvlText w:val="%1."/>
      <w:lvlJc w:val="left"/>
      <w:pPr>
        <w:tabs>
          <w:tab w:val="left" w:pos="643"/>
        </w:tabs>
        <w:ind w:left="643" w:hanging="360"/>
      </w:pPr>
    </w:lvl>
  </w:abstractNum>
  <w:abstractNum w:abstractNumId="4">
    <w:nsid w:val="FFFFFF80"/>
    <w:multiLevelType w:val="singleLevel"/>
    <w:tmpl w:val="FFFFFF80"/>
    <w:lvl w:ilvl="0" w:tentative="0">
      <w:start w:val="1"/>
      <w:numFmt w:val="bullet"/>
      <w:pStyle w:val="48"/>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19"/>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5"/>
      <w:lvlText w:val=""/>
      <w:lvlJc w:val="left"/>
      <w:pPr>
        <w:tabs>
          <w:tab w:val="left" w:pos="926"/>
        </w:tabs>
        <w:ind w:left="926" w:hanging="360"/>
      </w:pPr>
      <w:rPr>
        <w:rFonts w:hint="default" w:ascii="Symbol" w:hAnsi="Symbol"/>
      </w:rPr>
    </w:lvl>
  </w:abstractNum>
  <w:abstractNum w:abstractNumId="7">
    <w:nsid w:val="FFFFFF83"/>
    <w:multiLevelType w:val="singleLevel"/>
    <w:tmpl w:val="FFFFFF83"/>
    <w:lvl w:ilvl="0" w:tentative="0">
      <w:start w:val="1"/>
      <w:numFmt w:val="bullet"/>
      <w:pStyle w:val="42"/>
      <w:lvlText w:val=""/>
      <w:lvlJc w:val="left"/>
      <w:pPr>
        <w:tabs>
          <w:tab w:val="left" w:pos="643"/>
        </w:tabs>
        <w:ind w:left="643" w:hanging="360"/>
      </w:pPr>
      <w:rPr>
        <w:rFonts w:hint="default" w:ascii="Symbol" w:hAnsi="Symbol"/>
      </w:rPr>
    </w:lvl>
  </w:abstractNum>
  <w:abstractNum w:abstractNumId="8">
    <w:nsid w:val="FFFFFF88"/>
    <w:multiLevelType w:val="singleLevel"/>
    <w:tmpl w:val="FFFFFF88"/>
    <w:lvl w:ilvl="0" w:tentative="0">
      <w:start w:val="1"/>
      <w:numFmt w:val="decimal"/>
      <w:pStyle w:val="22"/>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10">
    <w:nsid w:val="035B65F4"/>
    <w:multiLevelType w:val="multilevel"/>
    <w:tmpl w:val="035B65F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212D7AB0"/>
    <w:multiLevelType w:val="multilevel"/>
    <w:tmpl w:val="212D7AB0"/>
    <w:lvl w:ilvl="0" w:tentative="0">
      <w:start w:val="1"/>
      <w:numFmt w:val="bullet"/>
      <w:pStyle w:val="273"/>
      <w:lvlText w:val=""/>
      <w:lvlJc w:val="left"/>
      <w:pPr>
        <w:tabs>
          <w:tab w:val="left" w:pos="1004"/>
        </w:tabs>
        <w:ind w:left="1004" w:hanging="360"/>
      </w:pPr>
      <w:rPr>
        <w:rFonts w:hint="default" w:ascii="Wingdings" w:hAnsi="Wingdings"/>
      </w:rPr>
    </w:lvl>
    <w:lvl w:ilvl="1" w:tentative="0">
      <w:start w:val="1"/>
      <w:numFmt w:val="bullet"/>
      <w:lvlText w:val="o"/>
      <w:lvlJc w:val="left"/>
      <w:pPr>
        <w:tabs>
          <w:tab w:val="left" w:pos="1724"/>
        </w:tabs>
        <w:ind w:left="1724" w:hanging="360"/>
      </w:pPr>
      <w:rPr>
        <w:rFonts w:hint="default" w:ascii="Courier New" w:hAnsi="Courier New" w:cs="Courier New"/>
      </w:rPr>
    </w:lvl>
    <w:lvl w:ilvl="2" w:tentative="0">
      <w:start w:val="1"/>
      <w:numFmt w:val="bullet"/>
      <w:lvlText w:val=""/>
      <w:lvlJc w:val="left"/>
      <w:pPr>
        <w:tabs>
          <w:tab w:val="left" w:pos="2444"/>
        </w:tabs>
        <w:ind w:left="2444" w:hanging="360"/>
      </w:pPr>
      <w:rPr>
        <w:rFonts w:hint="default" w:ascii="Wingdings" w:hAnsi="Wingdings"/>
      </w:rPr>
    </w:lvl>
    <w:lvl w:ilvl="3" w:tentative="0">
      <w:start w:val="1"/>
      <w:numFmt w:val="bullet"/>
      <w:lvlText w:val=""/>
      <w:lvlJc w:val="left"/>
      <w:pPr>
        <w:tabs>
          <w:tab w:val="left" w:pos="3164"/>
        </w:tabs>
        <w:ind w:left="3164" w:hanging="360"/>
      </w:pPr>
      <w:rPr>
        <w:rFonts w:hint="default" w:ascii="Symbol" w:hAnsi="Symbol"/>
      </w:rPr>
    </w:lvl>
    <w:lvl w:ilvl="4" w:tentative="0">
      <w:start w:val="1"/>
      <w:numFmt w:val="bullet"/>
      <w:lvlText w:val="o"/>
      <w:lvlJc w:val="left"/>
      <w:pPr>
        <w:tabs>
          <w:tab w:val="left" w:pos="3884"/>
        </w:tabs>
        <w:ind w:left="3884" w:hanging="360"/>
      </w:pPr>
      <w:rPr>
        <w:rFonts w:hint="default" w:ascii="Courier New" w:hAnsi="Courier New" w:cs="Courier New"/>
      </w:rPr>
    </w:lvl>
    <w:lvl w:ilvl="5" w:tentative="0">
      <w:start w:val="1"/>
      <w:numFmt w:val="bullet"/>
      <w:lvlText w:val=""/>
      <w:lvlJc w:val="left"/>
      <w:pPr>
        <w:tabs>
          <w:tab w:val="left" w:pos="4604"/>
        </w:tabs>
        <w:ind w:left="4604" w:hanging="360"/>
      </w:pPr>
      <w:rPr>
        <w:rFonts w:hint="default" w:ascii="Wingdings" w:hAnsi="Wingdings"/>
      </w:rPr>
    </w:lvl>
    <w:lvl w:ilvl="6" w:tentative="0">
      <w:start w:val="1"/>
      <w:numFmt w:val="bullet"/>
      <w:lvlText w:val=""/>
      <w:lvlJc w:val="left"/>
      <w:pPr>
        <w:tabs>
          <w:tab w:val="left" w:pos="5324"/>
        </w:tabs>
        <w:ind w:left="5324" w:hanging="360"/>
      </w:pPr>
      <w:rPr>
        <w:rFonts w:hint="default" w:ascii="Symbol" w:hAnsi="Symbol"/>
      </w:rPr>
    </w:lvl>
    <w:lvl w:ilvl="7" w:tentative="0">
      <w:start w:val="1"/>
      <w:numFmt w:val="bullet"/>
      <w:lvlText w:val="o"/>
      <w:lvlJc w:val="left"/>
      <w:pPr>
        <w:tabs>
          <w:tab w:val="left" w:pos="6044"/>
        </w:tabs>
        <w:ind w:left="6044" w:hanging="360"/>
      </w:pPr>
      <w:rPr>
        <w:rFonts w:hint="default" w:ascii="Courier New" w:hAnsi="Courier New" w:cs="Courier New"/>
      </w:rPr>
    </w:lvl>
    <w:lvl w:ilvl="8" w:tentative="0">
      <w:start w:val="1"/>
      <w:numFmt w:val="bullet"/>
      <w:lvlText w:val=""/>
      <w:lvlJc w:val="left"/>
      <w:pPr>
        <w:tabs>
          <w:tab w:val="left" w:pos="6764"/>
        </w:tabs>
        <w:ind w:left="6764" w:hanging="360"/>
      </w:pPr>
      <w:rPr>
        <w:rFonts w:hint="default" w:ascii="Wingdings" w:hAnsi="Wingdings"/>
      </w:rPr>
    </w:lvl>
  </w:abstractNum>
  <w:abstractNum w:abstractNumId="12">
    <w:nsid w:val="222B0778"/>
    <w:multiLevelType w:val="multilevel"/>
    <w:tmpl w:val="222B077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35CC1F4F"/>
    <w:multiLevelType w:val="multilevel"/>
    <w:tmpl w:val="35CC1F4F"/>
    <w:lvl w:ilvl="0" w:tentative="0">
      <w:start w:val="1"/>
      <w:numFmt w:val="decimal"/>
      <w:pStyle w:val="268"/>
      <w:lvlText w:val="[%1]"/>
      <w:lvlJc w:val="left"/>
      <w:pPr>
        <w:tabs>
          <w:tab w:val="left" w:pos="454"/>
        </w:tabs>
        <w:ind w:left="454" w:hanging="454"/>
      </w:pPr>
      <w:rPr>
        <w:rFonts w:ascii="Times New Roman" w:hAnsi="Times New Roman" w:cs="Times New Roman"/>
        <w:b w:val="0"/>
        <w:i/>
        <w:caps w:val="0"/>
        <w:smallCaps w:val="0"/>
        <w:strike w:val="0"/>
        <w:dstrike w:val="0"/>
        <w:outline w:val="0"/>
        <w:shadow w:val="0"/>
        <w:emboss w:val="0"/>
        <w:imprint w:val="0"/>
        <w:snapToGrid w:val="0"/>
        <w:vanish w:val="0"/>
        <w:color w:val="000000"/>
        <w:spacing w:val="0"/>
        <w:w w:val="100"/>
        <w:kern w:val="0"/>
        <w:position w:val="0"/>
        <w:sz w:val="20"/>
        <w:u w:val="none"/>
        <w:vertAlign w:val="baseline"/>
        <w14:ligatures w14:val="none"/>
        <w14:numForm w14:val="default"/>
        <w14:numSpacing w14:val="default"/>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4">
    <w:nsid w:val="485246C2"/>
    <w:multiLevelType w:val="multilevel"/>
    <w:tmpl w:val="485246C2"/>
    <w:lvl w:ilvl="0" w:tentative="0">
      <w:start w:val="1"/>
      <w:numFmt w:val="decimal"/>
      <w:pStyle w:val="436"/>
      <w:lvlText w:val="%1."/>
      <w:lvlJc w:val="right"/>
      <w:pPr>
        <w:tabs>
          <w:tab w:val="left" w:pos="0"/>
        </w:tabs>
        <w:ind w:left="283" w:hanging="113"/>
      </w:pPr>
      <w:rPr>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5">
    <w:nsid w:val="4908015F"/>
    <w:multiLevelType w:val="multilevel"/>
    <w:tmpl w:val="4908015F"/>
    <w:lvl w:ilvl="0" w:tentative="0">
      <w:start w:val="1"/>
      <w:numFmt w:val="decimal"/>
      <w:pStyle w:val="265"/>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6">
    <w:nsid w:val="617752F9"/>
    <w:multiLevelType w:val="multilevel"/>
    <w:tmpl w:val="617752F9"/>
    <w:lvl w:ilvl="0" w:tentative="0">
      <w:start w:val="1"/>
      <w:numFmt w:val="decimal"/>
      <w:pStyle w:val="3"/>
      <w:lvlText w:val="%1."/>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1" w:tentative="0">
      <w:start w:val="1"/>
      <w:numFmt w:val="decimal"/>
      <w:pStyle w:val="6"/>
      <w:lvlText w:val="%1.%2."/>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2" w:tentative="0">
      <w:start w:val="1"/>
      <w:numFmt w:val="decimal"/>
      <w:pStyle w:val="7"/>
      <w:lvlText w:val="%1.%2.%3."/>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3" w:tentative="0">
      <w:start w:val="1"/>
      <w:numFmt w:val="decimal"/>
      <w:suff w:val="space"/>
      <w:lvlText w:val="%1.%2.%3.%4."/>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7">
    <w:nsid w:val="740A0626"/>
    <w:multiLevelType w:val="multilevel"/>
    <w:tmpl w:val="740A0626"/>
    <w:lvl w:ilvl="0" w:tentative="0">
      <w:start w:val="1"/>
      <w:numFmt w:val="bullet"/>
      <w:pStyle w:val="438"/>
      <w:lvlText w:val=""/>
      <w:lvlJc w:val="left"/>
      <w:pPr>
        <w:tabs>
          <w:tab w:val="left" w:pos="283"/>
        </w:tabs>
        <w:ind w:left="283" w:hanging="283"/>
      </w:pPr>
      <w:rPr>
        <w:rFonts w:hint="default" w:ascii="Symbol" w:hAnsi="Symbol"/>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8">
    <w:nsid w:val="7F606C3B"/>
    <w:multiLevelType w:val="multilevel"/>
    <w:tmpl w:val="7F606C3B"/>
    <w:lvl w:ilvl="0" w:tentative="0">
      <w:start w:val="1"/>
      <w:numFmt w:val="bullet"/>
      <w:pStyle w:val="440"/>
      <w:lvlText w:val="─"/>
      <w:lvlJc w:val="left"/>
      <w:pPr>
        <w:tabs>
          <w:tab w:val="left" w:pos="283"/>
        </w:tabs>
        <w:ind w:left="283" w:hanging="283"/>
      </w:pPr>
      <w:rPr>
        <w:snapToGrid/>
        <w:color w:val="000000"/>
        <w:sz w:val="24"/>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num w:numId="1">
    <w:abstractNumId w:val="16"/>
    <w:lvlOverride w:ilvl="3">
      <w:lvl w:ilvl="3" w:tentative="1">
        <w:start w:val="1"/>
        <w:numFmt w:val="decimal"/>
        <w:pStyle w:val="8"/>
        <w:suff w:val="space"/>
        <w:lvlText w:val="%1.%2.%3.%4."/>
        <w:lvlJc w:val="left"/>
        <w:pPr>
          <w:tabs>
            <w:tab w:val="left" w:pos="561"/>
          </w:tabs>
          <w:ind w:left="561" w:hanging="561"/>
        </w:pPr>
        <w:rPr>
          <w:rFonts w:ascii="Times New Roman" w:hAnsi="Times New Roman" w:cs="Times New Roman"/>
          <w:b/>
          <w:i w:val="0"/>
          <w:caps w:val="0"/>
          <w:smallCaps w:val="0"/>
          <w:strike w:val="0"/>
          <w:dstrike w:val="0"/>
          <w:outline w:val="0"/>
          <w:shadow w:val="0"/>
          <w:emboss w:val="0"/>
          <w:imprint w:val="0"/>
          <w:snapToGrid w:val="0"/>
          <w:vanish w:val="0"/>
          <w:color w:val="00B0F0"/>
          <w:spacing w:val="0"/>
          <w:w w:val="100"/>
          <w:kern w:val="0"/>
          <w:position w:val="0"/>
          <w:sz w:val="24"/>
          <w:u w:val="none"/>
          <w:vertAlign w:val="baseline"/>
          <w14:ligatures w14:val="none"/>
          <w14:numForm w14:val="default"/>
          <w14:numSpacing w14:val="default"/>
        </w:rPr>
      </w:lvl>
    </w:lvlOverride>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5"/>
  </w:num>
  <w:num w:numId="13">
    <w:abstractNumId w:val="13"/>
  </w:num>
  <w:num w:numId="14">
    <w:abstractNumId w:val="11"/>
  </w:num>
  <w:num w:numId="15">
    <w:abstractNumId w:val="14"/>
  </w:num>
  <w:num w:numId="16">
    <w:abstractNumId w:val="17"/>
  </w:num>
  <w:num w:numId="17">
    <w:abstractNumId w:val="18"/>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cumentProtection w:enforcement="0"/>
  <w:defaultTabStop w:val="561"/>
  <w:doNotHyphenateCaps/>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UyMWE5ZTZmYmEyYzZiNDNlODFkYjk2YTRlMTdjMzYifQ=="/>
  </w:docVars>
  <w:rsids>
    <w:rsidRoot w:val="00FE485A"/>
    <w:rsid w:val="0000138A"/>
    <w:rsid w:val="00055672"/>
    <w:rsid w:val="0014199F"/>
    <w:rsid w:val="00157B0C"/>
    <w:rsid w:val="00170123"/>
    <w:rsid w:val="0018224E"/>
    <w:rsid w:val="00185772"/>
    <w:rsid w:val="001956E8"/>
    <w:rsid w:val="00195BC3"/>
    <w:rsid w:val="001C3CD2"/>
    <w:rsid w:val="001D374D"/>
    <w:rsid w:val="00215F9D"/>
    <w:rsid w:val="0026430A"/>
    <w:rsid w:val="00277F49"/>
    <w:rsid w:val="002A38E6"/>
    <w:rsid w:val="002A5D1B"/>
    <w:rsid w:val="00312908"/>
    <w:rsid w:val="00323330"/>
    <w:rsid w:val="0033098F"/>
    <w:rsid w:val="00367656"/>
    <w:rsid w:val="00375FC8"/>
    <w:rsid w:val="00390733"/>
    <w:rsid w:val="003E477A"/>
    <w:rsid w:val="003E5C97"/>
    <w:rsid w:val="003F4E00"/>
    <w:rsid w:val="003F62E3"/>
    <w:rsid w:val="003F6A1D"/>
    <w:rsid w:val="00422757"/>
    <w:rsid w:val="00452275"/>
    <w:rsid w:val="00493880"/>
    <w:rsid w:val="0049647E"/>
    <w:rsid w:val="004A3CAE"/>
    <w:rsid w:val="004B6A5E"/>
    <w:rsid w:val="00511F89"/>
    <w:rsid w:val="00520075"/>
    <w:rsid w:val="0053063B"/>
    <w:rsid w:val="00567077"/>
    <w:rsid w:val="0057124D"/>
    <w:rsid w:val="00576528"/>
    <w:rsid w:val="0058718B"/>
    <w:rsid w:val="005913F4"/>
    <w:rsid w:val="005979E6"/>
    <w:rsid w:val="005A3055"/>
    <w:rsid w:val="005A728D"/>
    <w:rsid w:val="005C3E36"/>
    <w:rsid w:val="005D08A2"/>
    <w:rsid w:val="00625837"/>
    <w:rsid w:val="00667767"/>
    <w:rsid w:val="00681709"/>
    <w:rsid w:val="006F60BA"/>
    <w:rsid w:val="00716B44"/>
    <w:rsid w:val="00720412"/>
    <w:rsid w:val="00733873"/>
    <w:rsid w:val="00787A2B"/>
    <w:rsid w:val="007911E0"/>
    <w:rsid w:val="00795F46"/>
    <w:rsid w:val="007C4AF1"/>
    <w:rsid w:val="007D391E"/>
    <w:rsid w:val="007D625A"/>
    <w:rsid w:val="008102B5"/>
    <w:rsid w:val="008318FA"/>
    <w:rsid w:val="00833A6C"/>
    <w:rsid w:val="00843EC3"/>
    <w:rsid w:val="00852230"/>
    <w:rsid w:val="00853772"/>
    <w:rsid w:val="00855174"/>
    <w:rsid w:val="0087240C"/>
    <w:rsid w:val="00875BF1"/>
    <w:rsid w:val="00883960"/>
    <w:rsid w:val="008B71EB"/>
    <w:rsid w:val="008C1F04"/>
    <w:rsid w:val="008E7F57"/>
    <w:rsid w:val="008F2646"/>
    <w:rsid w:val="00920810"/>
    <w:rsid w:val="00936D45"/>
    <w:rsid w:val="00976F91"/>
    <w:rsid w:val="0098748D"/>
    <w:rsid w:val="00997F26"/>
    <w:rsid w:val="009B5E30"/>
    <w:rsid w:val="009C1D58"/>
    <w:rsid w:val="009C42A7"/>
    <w:rsid w:val="009D1263"/>
    <w:rsid w:val="00A03C37"/>
    <w:rsid w:val="00A164B2"/>
    <w:rsid w:val="00A21EAE"/>
    <w:rsid w:val="00AD3EEE"/>
    <w:rsid w:val="00B135EF"/>
    <w:rsid w:val="00B30251"/>
    <w:rsid w:val="00B52A73"/>
    <w:rsid w:val="00B531E5"/>
    <w:rsid w:val="00B723FC"/>
    <w:rsid w:val="00B85D2B"/>
    <w:rsid w:val="00B85D36"/>
    <w:rsid w:val="00BB4641"/>
    <w:rsid w:val="00BC758C"/>
    <w:rsid w:val="00BD72BE"/>
    <w:rsid w:val="00BE43EA"/>
    <w:rsid w:val="00C03C3C"/>
    <w:rsid w:val="00C03D41"/>
    <w:rsid w:val="00C1243C"/>
    <w:rsid w:val="00C12E2A"/>
    <w:rsid w:val="00C2397A"/>
    <w:rsid w:val="00C243F5"/>
    <w:rsid w:val="00C41118"/>
    <w:rsid w:val="00C47FB7"/>
    <w:rsid w:val="00C74CD8"/>
    <w:rsid w:val="00C92550"/>
    <w:rsid w:val="00C93A6F"/>
    <w:rsid w:val="00C9766B"/>
    <w:rsid w:val="00CA2182"/>
    <w:rsid w:val="00CA626C"/>
    <w:rsid w:val="00CF2F28"/>
    <w:rsid w:val="00D4184D"/>
    <w:rsid w:val="00D5654D"/>
    <w:rsid w:val="00D633FD"/>
    <w:rsid w:val="00D64B51"/>
    <w:rsid w:val="00D67261"/>
    <w:rsid w:val="00D823E7"/>
    <w:rsid w:val="00D867E5"/>
    <w:rsid w:val="00D917E6"/>
    <w:rsid w:val="00DD1569"/>
    <w:rsid w:val="00DE680E"/>
    <w:rsid w:val="00E01E31"/>
    <w:rsid w:val="00E0294C"/>
    <w:rsid w:val="00E174C8"/>
    <w:rsid w:val="00E23F6D"/>
    <w:rsid w:val="00E24D4C"/>
    <w:rsid w:val="00E319FB"/>
    <w:rsid w:val="00E35D48"/>
    <w:rsid w:val="00E604A4"/>
    <w:rsid w:val="00E6430D"/>
    <w:rsid w:val="00E74099"/>
    <w:rsid w:val="00E82924"/>
    <w:rsid w:val="00E94480"/>
    <w:rsid w:val="00E95460"/>
    <w:rsid w:val="00E97CEE"/>
    <w:rsid w:val="00EA3A1D"/>
    <w:rsid w:val="00EA5FC4"/>
    <w:rsid w:val="00EB1008"/>
    <w:rsid w:val="00EB2A1C"/>
    <w:rsid w:val="00EC3363"/>
    <w:rsid w:val="00F26AD4"/>
    <w:rsid w:val="00F34E8E"/>
    <w:rsid w:val="00F4485A"/>
    <w:rsid w:val="00F47327"/>
    <w:rsid w:val="00F5347A"/>
    <w:rsid w:val="00F555DD"/>
    <w:rsid w:val="00F7474B"/>
    <w:rsid w:val="00F7730F"/>
    <w:rsid w:val="00FB50DF"/>
    <w:rsid w:val="00FC60AA"/>
    <w:rsid w:val="00FD01F1"/>
    <w:rsid w:val="00FE485A"/>
    <w:rsid w:val="00FE5D08"/>
    <w:rsid w:val="00FF7A82"/>
    <w:rsid w:val="27E32347"/>
    <w:rsid w:val="486B23C3"/>
    <w:rsid w:val="60EA0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heme="minorBidi"/>
      </w:rPr>
    </w:rPrDefault>
    <w:pPrDefault/>
  </w:docDefaults>
  <w:latentStyles w:count="260" w:defQFormat="0" w:defUnhideWhenUsed="1" w:defSemiHidden="1" w:defUIPriority="99" w:defLockedState="0">
    <w:lsdException w:qFormat="1" w:unhideWhenUsed="0" w:uiPriority="5"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8" w:name="heading 5"/>
    <w:lsdException w:qFormat="1" w:uiPriority="98" w:name="heading 6"/>
    <w:lsdException w:qFormat="1" w:uiPriority="98" w:name="heading 7"/>
    <w:lsdException w:qFormat="1" w:uiPriority="98" w:name="heading 8"/>
    <w:lsdException w:qFormat="1" w:uiPriority="98" w:name="heading 9"/>
    <w:lsdException w:qFormat="1" w:uiPriority="98" w:name="index 1"/>
    <w:lsdException w:qFormat="1" w:uiPriority="98" w:name="index 2"/>
    <w:lsdException w:qFormat="1" w:uiPriority="98" w:name="index 3"/>
    <w:lsdException w:qFormat="1" w:uiPriority="98" w:name="index 4"/>
    <w:lsdException w:qFormat="1" w:uiPriority="98" w:name="index 5"/>
    <w:lsdException w:qFormat="1" w:uiPriority="98" w:name="index 6"/>
    <w:lsdException w:qFormat="1" w:uiPriority="98" w:name="index 7"/>
    <w:lsdException w:qFormat="1" w:uiPriority="98" w:name="index 8"/>
    <w:lsdException w:qFormat="1" w:uiPriority="98" w:name="index 9"/>
    <w:lsdException w:qFormat="1" w:uiPriority="98" w:name="toc 1"/>
    <w:lsdException w:qFormat="1" w:uiPriority="98" w:name="toc 2"/>
    <w:lsdException w:qFormat="1" w:uiPriority="98" w:name="toc 3"/>
    <w:lsdException w:qFormat="1" w:uiPriority="98" w:name="toc 4"/>
    <w:lsdException w:qFormat="1" w:uiPriority="98" w:name="toc 5"/>
    <w:lsdException w:qFormat="1" w:uiPriority="98" w:name="toc 6"/>
    <w:lsdException w:qFormat="1" w:uiPriority="98" w:name="toc 7"/>
    <w:lsdException w:qFormat="1" w:uiPriority="98" w:name="toc 8"/>
    <w:lsdException w:qFormat="1" w:uiPriority="98" w:name="toc 9"/>
    <w:lsdException w:qFormat="1" w:uiPriority="98" w:name="Normal Indent"/>
    <w:lsdException w:qFormat="1" w:uiPriority="98" w:name="footnote text"/>
    <w:lsdException w:qFormat="1" w:uiPriority="98" w:name="annotation text"/>
    <w:lsdException w:qFormat="1" w:uiPriority="98" w:semiHidden="0" w:name="header"/>
    <w:lsdException w:qFormat="1" w:uiPriority="98" w:semiHidden="0" w:name="footer"/>
    <w:lsdException w:qFormat="1" w:uiPriority="98" w:name="index heading"/>
    <w:lsdException w:qFormat="1" w:uiPriority="98" w:name="caption"/>
    <w:lsdException w:qFormat="1" w:uiPriority="98" w:name="table of figures"/>
    <w:lsdException w:qFormat="1" w:uiPriority="98" w:name="envelope address"/>
    <w:lsdException w:qFormat="1" w:uiPriority="98" w:name="envelope return"/>
    <w:lsdException w:qFormat="1" w:uiPriority="98" w:name="footnote reference"/>
    <w:lsdException w:qFormat="1" w:uiPriority="98" w:name="annotation reference"/>
    <w:lsdException w:qFormat="1" w:uiPriority="98" w:name="line number"/>
    <w:lsdException w:qFormat="1" w:uiPriority="98" w:name="page number"/>
    <w:lsdException w:qFormat="1" w:uiPriority="98" w:name="endnote reference"/>
    <w:lsdException w:qFormat="1" w:uiPriority="98" w:name="endnote text"/>
    <w:lsdException w:qFormat="1" w:uiPriority="98" w:name="table of authorities"/>
    <w:lsdException w:qFormat="1" w:uiPriority="98" w:name="macro"/>
    <w:lsdException w:qFormat="1" w:uiPriority="98" w:name="toa heading"/>
    <w:lsdException w:qFormat="1" w:uiPriority="98" w:name="List"/>
    <w:lsdException w:qFormat="1" w:uiPriority="98" w:name="List Bullet"/>
    <w:lsdException w:qFormat="1" w:uiPriority="98" w:name="List Number"/>
    <w:lsdException w:qFormat="1" w:uiPriority="98" w:name="List 2"/>
    <w:lsdException w:qFormat="1" w:uiPriority="98" w:name="List 3"/>
    <w:lsdException w:qFormat="1" w:uiPriority="98" w:name="List 4"/>
    <w:lsdException w:qFormat="1" w:uiPriority="98" w:name="List 5"/>
    <w:lsdException w:qFormat="1" w:uiPriority="98" w:name="List Bullet 2"/>
    <w:lsdException w:qFormat="1" w:uiPriority="98" w:name="List Bullet 3"/>
    <w:lsdException w:qFormat="1" w:uiPriority="98" w:name="List Bullet 4"/>
    <w:lsdException w:qFormat="1" w:uiPriority="98" w:name="List Bullet 5"/>
    <w:lsdException w:qFormat="1" w:uiPriority="98" w:name="List Number 2"/>
    <w:lsdException w:qFormat="1" w:uiPriority="98" w:name="List Number 3"/>
    <w:lsdException w:qFormat="1" w:uiPriority="98" w:name="List Number 4"/>
    <w:lsdException w:qFormat="1" w:uiPriority="98" w:name="List Number 5"/>
    <w:lsdException w:qFormat="1" w:unhideWhenUsed="0" w:uiPriority="0" w:semiHidden="0" w:name="Title"/>
    <w:lsdException w:qFormat="1" w:uiPriority="98" w:name="Closing"/>
    <w:lsdException w:qFormat="1" w:uiPriority="98" w:name="Signature"/>
    <w:lsdException w:uiPriority="1" w:name="Default Paragraph Font"/>
    <w:lsdException w:qFormat="1" w:uiPriority="98" w:name="Body Text"/>
    <w:lsdException w:qFormat="1" w:uiPriority="98" w:name="Body Text Indent"/>
    <w:lsdException w:qFormat="1" w:uiPriority="98" w:name="List Continue"/>
    <w:lsdException w:qFormat="1" w:uiPriority="98" w:name="List Continue 2"/>
    <w:lsdException w:qFormat="1" w:uiPriority="98" w:name="List Continue 3"/>
    <w:lsdException w:qFormat="1" w:uiPriority="98" w:name="List Continue 4"/>
    <w:lsdException w:qFormat="1" w:uiPriority="98" w:name="List Continue 5"/>
    <w:lsdException w:qFormat="1" w:uiPriority="98" w:name="Message Header"/>
    <w:lsdException w:qFormat="1" w:unhideWhenUsed="0" w:uiPriority="1" w:semiHidden="0" w:name="Subtitle"/>
    <w:lsdException w:qFormat="1" w:uiPriority="98" w:name="Salutation"/>
    <w:lsdException w:qFormat="1" w:uiPriority="98" w:name="Date"/>
    <w:lsdException w:qFormat="1" w:uiPriority="98" w:name="Body Text First Indent"/>
    <w:lsdException w:qFormat="1" w:uiPriority="98" w:name="Body Text First Indent 2"/>
    <w:lsdException w:qFormat="1" w:uiPriority="98" w:name="Note Heading"/>
    <w:lsdException w:qFormat="1" w:uiPriority="98" w:name="Body Text 2"/>
    <w:lsdException w:qFormat="1" w:uiPriority="98" w:name="Body Text 3"/>
    <w:lsdException w:qFormat="1" w:uiPriority="98" w:name="Body Text Indent 2"/>
    <w:lsdException w:qFormat="1" w:uiPriority="98" w:name="Body Text Indent 3"/>
    <w:lsdException w:qFormat="1" w:uiPriority="98" w:name="Block Text"/>
    <w:lsdException w:qFormat="1" w:uiPriority="98" w:semiHidden="0" w:name="Hyperlink"/>
    <w:lsdException w:qFormat="1" w:uiPriority="98" w:name="FollowedHyperlink"/>
    <w:lsdException w:qFormat="1" w:uiPriority="98" w:name="Strong"/>
    <w:lsdException w:qFormat="1" w:uiPriority="98" w:name="Emphasis"/>
    <w:lsdException w:qFormat="1" w:uiPriority="98" w:name="Document Map"/>
    <w:lsdException w:qFormat="1" w:uiPriority="98" w:name="Plain Text"/>
    <w:lsdException w:qFormat="1" w:uiPriority="98" w:name="E-mail Signature"/>
    <w:lsdException w:qFormat="1" w:uiPriority="98" w:name="Normal (Web)"/>
    <w:lsdException w:qFormat="1" w:uiPriority="98" w:name="HTML Acronym"/>
    <w:lsdException w:qFormat="1" w:uiPriority="98" w:name="HTML Address"/>
    <w:lsdException w:qFormat="1" w:uiPriority="98" w:name="HTML Cite"/>
    <w:lsdException w:qFormat="1" w:uiPriority="98" w:name="HTML Code"/>
    <w:lsdException w:qFormat="1" w:uiPriority="98" w:name="HTML Definition"/>
    <w:lsdException w:qFormat="1" w:uiPriority="98" w:name="HTML Keyboard"/>
    <w:lsdException w:qFormat="1" w:uiPriority="98" w:name="HTML Preformatted"/>
    <w:lsdException w:qFormat="1" w:uiPriority="98" w:name="HTML Sample"/>
    <w:lsdException w:qFormat="1" w:uiPriority="98" w:name="HTML Typewriter"/>
    <w:lsdException w:qFormat="1" w:uiPriority="98" w:name="HTML Variable"/>
    <w:lsdException w:qFormat="1" w:uiPriority="99" w:name="Normal Table"/>
    <w:lsdException w:qFormat="1" w:uiPriority="98" w:name="annotation subject"/>
    <w:lsdException w:qFormat="1" w:uiPriority="98" w:name="Table Simple 1"/>
    <w:lsdException w:qFormat="1" w:uiPriority="98" w:name="Table Simple 2"/>
    <w:lsdException w:qFormat="1" w:uiPriority="98" w:name="Table Simple 3"/>
    <w:lsdException w:qFormat="1" w:uiPriority="98" w:name="Table Classic 1"/>
    <w:lsdException w:qFormat="1" w:uiPriority="98" w:name="Table Classic 2"/>
    <w:lsdException w:qFormat="1" w:uiPriority="98" w:name="Table Classic 3"/>
    <w:lsdException w:qFormat="1" w:uiPriority="98" w:name="Table Classic 4"/>
    <w:lsdException w:qFormat="1" w:uiPriority="98" w:name="Table Colorful 1"/>
    <w:lsdException w:qFormat="1" w:uiPriority="98" w:name="Table Colorful 2"/>
    <w:lsdException w:qFormat="1" w:uiPriority="98" w:name="Table Colorful 3"/>
    <w:lsdException w:qFormat="1" w:uiPriority="98" w:name="Table Columns 1"/>
    <w:lsdException w:qFormat="1" w:uiPriority="98" w:name="Table Columns 2"/>
    <w:lsdException w:qFormat="1" w:uiPriority="98" w:name="Table Columns 3"/>
    <w:lsdException w:qFormat="1" w:uiPriority="98" w:name="Table Columns 4"/>
    <w:lsdException w:qFormat="1" w:uiPriority="98" w:name="Table Columns 5"/>
    <w:lsdException w:qFormat="1" w:uiPriority="98" w:name="Table Grid 1"/>
    <w:lsdException w:qFormat="1" w:uiPriority="98" w:name="Table Grid 2"/>
    <w:lsdException w:qFormat="1" w:uiPriority="98" w:name="Table Grid 3"/>
    <w:lsdException w:qFormat="1" w:uiPriority="98" w:name="Table Grid 4"/>
    <w:lsdException w:qFormat="1" w:uiPriority="98" w:name="Table Grid 5"/>
    <w:lsdException w:qFormat="1" w:uiPriority="98" w:name="Table Grid 6"/>
    <w:lsdException w:qFormat="1" w:uiPriority="98" w:name="Table Grid 7"/>
    <w:lsdException w:qFormat="1" w:uiPriority="98" w:name="Table Grid 8"/>
    <w:lsdException w:qFormat="1" w:uiPriority="98" w:name="Table List 1"/>
    <w:lsdException w:qFormat="1" w:uiPriority="98" w:name="Table List 2"/>
    <w:lsdException w:qFormat="1" w:uiPriority="98" w:name="Table List 3"/>
    <w:lsdException w:qFormat="1" w:uiPriority="98" w:name="Table List 4"/>
    <w:lsdException w:qFormat="1" w:uiPriority="98" w:name="Table List 5"/>
    <w:lsdException w:qFormat="1" w:uiPriority="98" w:name="Table List 6"/>
    <w:lsdException w:qFormat="1" w:uiPriority="98" w:name="Table List 7"/>
    <w:lsdException w:qFormat="1" w:uiPriority="98" w:name="Table List 8"/>
    <w:lsdException w:qFormat="1" w:uiPriority="98" w:name="Table 3D effects 1"/>
    <w:lsdException w:qFormat="1" w:uiPriority="98" w:name="Table 3D effects 2"/>
    <w:lsdException w:qFormat="1" w:uiPriority="98" w:name="Table 3D effects 3"/>
    <w:lsdException w:qFormat="1" w:uiPriority="98" w:name="Table Contemporary"/>
    <w:lsdException w:qFormat="1" w:uiPriority="98" w:name="Table Elegant"/>
    <w:lsdException w:qFormat="1" w:uiPriority="98" w:name="Table Professional"/>
    <w:lsdException w:qFormat="1" w:uiPriority="98" w:name="Table Subtle 1"/>
    <w:lsdException w:qFormat="1" w:uiPriority="98" w:name="Table Subtle 2"/>
    <w:lsdException w:qFormat="1" w:uiPriority="98" w:name="Table Web 1"/>
    <w:lsdException w:qFormat="1" w:uiPriority="98" w:name="Table Web 2"/>
    <w:lsdException w:qFormat="1" w:uiPriority="98" w:name="Table Web 3"/>
    <w:lsdException w:qFormat="1" w:uiPriority="98" w:name="Balloon Text"/>
    <w:lsdException w:qFormat="1" w:unhideWhenUsed="0" w:uiPriority="98" w:semiHidden="0" w:name="Table Grid"/>
    <w:lsdException w:qFormat="1" w:uiPriority="98" w:name="Table Theme"/>
    <w:lsdException w:qFormat="1" w:unhideWhenUsed="0" w:uiPriority="98" w:name="Placeholder Text"/>
    <w:lsdException w:qFormat="1" w:uiPriority="98" w:name="No Spacing"/>
    <w:lsdException w:qFormat="1" w:uiPriority="98" w:name="Light Shading"/>
    <w:lsdException w:qFormat="1" w:uiPriority="98" w:name="Light List"/>
    <w:lsdException w:qFormat="1" w:uiPriority="98" w:name="Light Grid"/>
    <w:lsdException w:qFormat="1" w:uiPriority="98" w:name="Medium Shading 1"/>
    <w:lsdException w:qFormat="1" w:uiPriority="98" w:name="Medium Shading 2"/>
    <w:lsdException w:qFormat="1" w:uiPriority="98" w:name="Medium List 1"/>
    <w:lsdException w:qFormat="1" w:uiPriority="98" w:name="Medium List 2"/>
    <w:lsdException w:qFormat="1" w:uiPriority="98" w:name="Medium Grid 1"/>
    <w:lsdException w:qFormat="1" w:uiPriority="98" w:name="Medium Grid 2"/>
    <w:lsdException w:qFormat="1" w:uiPriority="98" w:name="Medium Grid 3"/>
    <w:lsdException w:qFormat="1" w:uiPriority="98" w:name="Dark List"/>
    <w:lsdException w:qFormat="1" w:uiPriority="98" w:name="Colorful Shading"/>
    <w:lsdException w:qFormat="1" w:uiPriority="98" w:name="Colorful List"/>
    <w:lsdException w:qFormat="1" w:uiPriority="98" w:name="Colorful Grid"/>
    <w:lsdException w:qFormat="1" w:uiPriority="98" w:name="Light Shading Accent 1"/>
    <w:lsdException w:qFormat="1" w:uiPriority="98" w:name="Light List Accent 1"/>
    <w:lsdException w:qFormat="1" w:uiPriority="98" w:name="Light Grid Accent 1"/>
    <w:lsdException w:qFormat="1" w:uiPriority="98" w:name="Medium Shading 1 Accent 1"/>
    <w:lsdException w:qFormat="1" w:uiPriority="98" w:name="Medium Shading 2 Accent 1"/>
    <w:lsdException w:qFormat="1" w:uiPriority="98" w:name="Medium List 1 Accent 1"/>
    <w:lsdException w:qFormat="1" w:unhideWhenUsed="0" w:uiPriority="98" w:semiHidden="0" w:name="List Paragraph"/>
    <w:lsdException w:qFormat="1" w:uiPriority="98" w:name="Quote"/>
    <w:lsdException w:qFormat="1" w:uiPriority="98" w:name="Intense Quote"/>
    <w:lsdException w:qFormat="1" w:uiPriority="98" w:name="Medium List 2 Accent 1"/>
    <w:lsdException w:qFormat="1" w:uiPriority="98" w:name="Medium Grid 1 Accent 1"/>
    <w:lsdException w:qFormat="1" w:uiPriority="98" w:name="Medium Grid 2 Accent 1"/>
    <w:lsdException w:qFormat="1" w:uiPriority="98" w:name="Medium Grid 3 Accent 1"/>
    <w:lsdException w:qFormat="1" w:uiPriority="98" w:name="Dark List Accent 1"/>
    <w:lsdException w:qFormat="1" w:uiPriority="98" w:name="Colorful Shading Accent 1"/>
    <w:lsdException w:qFormat="1" w:uiPriority="98" w:name="Colorful List Accent 1"/>
    <w:lsdException w:qFormat="1" w:uiPriority="98" w:name="Colorful Grid Accent 1"/>
    <w:lsdException w:qFormat="1" w:uiPriority="98" w:name="Light Shading Accent 2"/>
    <w:lsdException w:qFormat="1" w:uiPriority="98" w:name="Light List Accent 2"/>
    <w:lsdException w:qFormat="1" w:uiPriority="98" w:name="Light Grid Accent 2"/>
    <w:lsdException w:qFormat="1" w:uiPriority="98" w:name="Medium Shading 1 Accent 2"/>
    <w:lsdException w:qFormat="1" w:uiPriority="98" w:name="Medium Shading 2 Accent 2"/>
    <w:lsdException w:qFormat="1" w:uiPriority="98" w:name="Medium List 1 Accent 2"/>
    <w:lsdException w:qFormat="1" w:uiPriority="98" w:name="Medium List 2 Accent 2"/>
    <w:lsdException w:qFormat="1" w:uiPriority="98" w:name="Medium Grid 1 Accent 2"/>
    <w:lsdException w:qFormat="1" w:uiPriority="98" w:name="Medium Grid 2 Accent 2"/>
    <w:lsdException w:qFormat="1" w:uiPriority="98" w:name="Medium Grid 3 Accent 2"/>
    <w:lsdException w:qFormat="1" w:uiPriority="98" w:name="Dark List Accent 2"/>
    <w:lsdException w:qFormat="1" w:uiPriority="98" w:name="Colorful Shading Accent 2"/>
    <w:lsdException w:qFormat="1" w:uiPriority="98" w:name="Colorful List Accent 2"/>
    <w:lsdException w:qFormat="1" w:uiPriority="98" w:name="Colorful Grid Accent 2"/>
    <w:lsdException w:qFormat="1" w:uiPriority="98" w:name="Light Shading Accent 3"/>
    <w:lsdException w:qFormat="1" w:uiPriority="98" w:name="Light List Accent 3"/>
    <w:lsdException w:qFormat="1" w:uiPriority="98" w:name="Light Grid Accent 3"/>
    <w:lsdException w:qFormat="1" w:uiPriority="98" w:name="Medium Shading 1 Accent 3"/>
    <w:lsdException w:qFormat="1" w:uiPriority="98" w:name="Medium Shading 2 Accent 3"/>
    <w:lsdException w:qFormat="1" w:uiPriority="98" w:name="Medium List 1 Accent 3"/>
    <w:lsdException w:qFormat="1" w:uiPriority="98" w:name="Medium List 2 Accent 3"/>
    <w:lsdException w:qFormat="1" w:uiPriority="98" w:name="Medium Grid 1 Accent 3"/>
    <w:lsdException w:qFormat="1" w:uiPriority="98" w:name="Medium Grid 2 Accent 3"/>
    <w:lsdException w:qFormat="1" w:uiPriority="98" w:name="Medium Grid 3 Accent 3"/>
    <w:lsdException w:qFormat="1" w:uiPriority="98" w:name="Dark List Accent 3"/>
    <w:lsdException w:qFormat="1" w:uiPriority="98" w:name="Colorful Shading Accent 3"/>
    <w:lsdException w:qFormat="1" w:uiPriority="98" w:name="Colorful List Accent 3"/>
    <w:lsdException w:qFormat="1" w:uiPriority="98" w:name="Colorful Grid Accent 3"/>
    <w:lsdException w:qFormat="1" w:uiPriority="98" w:name="Light Shading Accent 4"/>
    <w:lsdException w:qFormat="1" w:uiPriority="98" w:name="Light List Accent 4"/>
    <w:lsdException w:qFormat="1" w:uiPriority="98" w:name="Light Grid Accent 4"/>
    <w:lsdException w:qFormat="1" w:uiPriority="98" w:name="Medium Shading 1 Accent 4"/>
    <w:lsdException w:qFormat="1" w:uiPriority="98" w:name="Medium Shading 2 Accent 4"/>
    <w:lsdException w:qFormat="1" w:uiPriority="98" w:name="Medium List 1 Accent 4"/>
    <w:lsdException w:qFormat="1" w:uiPriority="98" w:name="Medium List 2 Accent 4"/>
    <w:lsdException w:qFormat="1" w:uiPriority="98" w:name="Medium Grid 1 Accent 4"/>
    <w:lsdException w:qFormat="1" w:uiPriority="98" w:name="Medium Grid 2 Accent 4"/>
    <w:lsdException w:qFormat="1" w:uiPriority="98" w:name="Medium Grid 3 Accent 4"/>
    <w:lsdException w:qFormat="1" w:uiPriority="98" w:name="Dark List Accent 4"/>
    <w:lsdException w:qFormat="1" w:uiPriority="98" w:name="Colorful Shading Accent 4"/>
    <w:lsdException w:qFormat="1" w:uiPriority="98" w:name="Colorful List Accent 4"/>
    <w:lsdException w:qFormat="1" w:uiPriority="98" w:name="Colorful Grid Accent 4"/>
    <w:lsdException w:qFormat="1" w:uiPriority="98" w:name="Light Shading Accent 5"/>
    <w:lsdException w:qFormat="1" w:uiPriority="98" w:name="Light List Accent 5"/>
    <w:lsdException w:qFormat="1" w:uiPriority="98" w:name="Light Grid Accent 5"/>
    <w:lsdException w:qFormat="1" w:uiPriority="98" w:name="Medium Shading 1 Accent 5"/>
    <w:lsdException w:qFormat="1" w:uiPriority="98" w:name="Medium Shading 2 Accent 5"/>
    <w:lsdException w:qFormat="1" w:uiPriority="98" w:name="Medium List 1 Accent 5"/>
    <w:lsdException w:qFormat="1" w:uiPriority="98" w:name="Medium List 2 Accent 5"/>
    <w:lsdException w:qFormat="1" w:uiPriority="98" w:name="Medium Grid 1 Accent 5"/>
    <w:lsdException w:qFormat="1" w:uiPriority="98" w:name="Medium Grid 2 Accent 5"/>
    <w:lsdException w:qFormat="1" w:uiPriority="98" w:name="Medium Grid 3 Accent 5"/>
    <w:lsdException w:qFormat="1" w:uiPriority="98" w:name="Dark List Accent 5"/>
    <w:lsdException w:qFormat="1" w:uiPriority="98" w:name="Colorful Shading Accent 5"/>
    <w:lsdException w:qFormat="1" w:uiPriority="98" w:name="Colorful List Accent 5"/>
    <w:lsdException w:qFormat="1" w:uiPriority="98" w:name="Colorful Grid Accent 5"/>
    <w:lsdException w:qFormat="1" w:uiPriority="98" w:name="Light Shading Accent 6"/>
    <w:lsdException w:qFormat="1" w:uiPriority="98" w:name="Light List Accent 6"/>
    <w:lsdException w:qFormat="1" w:uiPriority="98" w:name="Light Grid Accent 6"/>
    <w:lsdException w:qFormat="1" w:uiPriority="98" w:name="Medium Shading 1 Accent 6"/>
    <w:lsdException w:qFormat="1" w:uiPriority="98" w:name="Medium Shading 2 Accent 6"/>
    <w:lsdException w:qFormat="1" w:uiPriority="98" w:name="Medium List 1 Accent 6"/>
    <w:lsdException w:qFormat="1" w:uiPriority="98" w:name="Medium List 2 Accent 6"/>
    <w:lsdException w:qFormat="1" w:uiPriority="98" w:name="Medium Grid 1 Accent 6"/>
    <w:lsdException w:qFormat="1" w:uiPriority="98" w:name="Medium Grid 2 Accent 6"/>
    <w:lsdException w:qFormat="1" w:uiPriority="98" w:name="Medium Grid 3 Accent 6"/>
    <w:lsdException w:qFormat="1" w:uiPriority="98" w:name="Dark List Accent 6"/>
    <w:lsdException w:qFormat="1" w:uiPriority="98" w:name="Colorful Shading Accent 6"/>
    <w:lsdException w:qFormat="1" w:uiPriority="98" w:name="Colorful List Accent 6"/>
    <w:lsdException w:qFormat="1" w:uiPriority="98" w:name="Colorful Grid Accent 6"/>
  </w:latentStyles>
  <w:style w:type="paragraph" w:default="1" w:styleId="1">
    <w:name w:val="Normal"/>
    <w:qFormat/>
    <w:uiPriority w:val="5"/>
    <w:pPr>
      <w:suppressAutoHyphens/>
      <w:adjustRightInd w:val="0"/>
      <w:snapToGrid w:val="0"/>
      <w:ind w:firstLine="283"/>
      <w:jc w:val="both"/>
    </w:pPr>
    <w:rPr>
      <w:rFonts w:ascii="Times New Roman" w:hAnsi="Times New Roman" w:eastAsia="Times New Roman" w:cs="Times New Roman"/>
      <w:snapToGrid w:val="0"/>
      <w:color w:val="000000"/>
      <w:sz w:val="24"/>
      <w:lang w:val="en-US" w:eastAsia="zh-CN" w:bidi="ar-SA"/>
    </w:rPr>
  </w:style>
  <w:style w:type="paragraph" w:styleId="3">
    <w:name w:val="heading 1"/>
    <w:next w:val="4"/>
    <w:link w:val="252"/>
    <w:qFormat/>
    <w:uiPriority w:val="9"/>
    <w:pPr>
      <w:keepNext/>
      <w:keepLines/>
      <w:numPr>
        <w:ilvl w:val="0"/>
        <w:numId w:val="1"/>
      </w:numPr>
      <w:suppressAutoHyphens/>
      <w:adjustRightInd w:val="0"/>
      <w:snapToGrid w:val="0"/>
      <w:spacing w:before="200" w:after="200"/>
      <w:outlineLvl w:val="0"/>
    </w:pPr>
    <w:rPr>
      <w:rFonts w:ascii="Times New Roman" w:hAnsi="Times New Roman" w:eastAsia="Times New Roman" w:cs="Times New Roman"/>
      <w:b/>
      <w:snapToGrid w:val="0"/>
      <w:color w:val="00B0F0"/>
      <w:sz w:val="24"/>
      <w:lang w:val="en-US" w:eastAsia="zh-CN" w:bidi="ar-SA"/>
    </w:rPr>
  </w:style>
  <w:style w:type="paragraph" w:styleId="6">
    <w:name w:val="heading 2"/>
    <w:basedOn w:val="3"/>
    <w:next w:val="4"/>
    <w:link w:val="253"/>
    <w:unhideWhenUsed/>
    <w:qFormat/>
    <w:uiPriority w:val="9"/>
    <w:pPr>
      <w:numPr>
        <w:ilvl w:val="1"/>
      </w:numPr>
      <w:outlineLvl w:val="1"/>
    </w:pPr>
  </w:style>
  <w:style w:type="paragraph" w:styleId="7">
    <w:name w:val="heading 3"/>
    <w:basedOn w:val="6"/>
    <w:next w:val="4"/>
    <w:link w:val="255"/>
    <w:unhideWhenUsed/>
    <w:qFormat/>
    <w:uiPriority w:val="9"/>
    <w:pPr>
      <w:numPr>
        <w:ilvl w:val="2"/>
      </w:numPr>
      <w:outlineLvl w:val="2"/>
    </w:pPr>
  </w:style>
  <w:style w:type="paragraph" w:styleId="8">
    <w:name w:val="heading 4"/>
    <w:basedOn w:val="7"/>
    <w:next w:val="1"/>
    <w:link w:val="277"/>
    <w:unhideWhenUsed/>
    <w:qFormat/>
    <w:uiPriority w:val="9"/>
    <w:pPr>
      <w:numPr>
        <w:ilvl w:val="3"/>
      </w:numPr>
      <w:outlineLvl w:val="3"/>
    </w:pPr>
  </w:style>
  <w:style w:type="paragraph" w:styleId="9">
    <w:name w:val="heading 5"/>
    <w:basedOn w:val="1"/>
    <w:next w:val="1"/>
    <w:link w:val="278"/>
    <w:semiHidden/>
    <w:unhideWhenUsed/>
    <w:qFormat/>
    <w:uiPriority w:val="98"/>
    <w:pPr>
      <w:keepNext/>
      <w:keepLines/>
      <w:spacing w:before="40"/>
      <w:outlineLvl w:val="4"/>
    </w:pPr>
    <w:rPr>
      <w:rFonts w:asciiTheme="majorHAnsi" w:hAnsiTheme="majorHAnsi" w:eastAsiaTheme="majorEastAsia" w:cstheme="majorBidi"/>
      <w:color w:val="2F5597" w:themeColor="accent1" w:themeShade="BF"/>
    </w:rPr>
  </w:style>
  <w:style w:type="paragraph" w:styleId="10">
    <w:name w:val="heading 6"/>
    <w:basedOn w:val="1"/>
    <w:next w:val="1"/>
    <w:link w:val="279"/>
    <w:semiHidden/>
    <w:unhideWhenUsed/>
    <w:qFormat/>
    <w:uiPriority w:val="98"/>
    <w:pPr>
      <w:keepNext/>
      <w:keepLines/>
      <w:spacing w:before="40"/>
      <w:outlineLvl w:val="5"/>
    </w:pPr>
    <w:rPr>
      <w:rFonts w:asciiTheme="majorHAnsi" w:hAnsiTheme="majorHAnsi" w:eastAsiaTheme="majorEastAsia" w:cstheme="majorBidi"/>
      <w:color w:val="203864" w:themeColor="accent1" w:themeShade="80"/>
    </w:rPr>
  </w:style>
  <w:style w:type="paragraph" w:styleId="11">
    <w:name w:val="heading 7"/>
    <w:basedOn w:val="1"/>
    <w:next w:val="1"/>
    <w:link w:val="280"/>
    <w:semiHidden/>
    <w:unhideWhenUsed/>
    <w:qFormat/>
    <w:uiPriority w:val="98"/>
    <w:pPr>
      <w:keepNext/>
      <w:keepLines/>
      <w:spacing w:before="40"/>
      <w:outlineLvl w:val="6"/>
    </w:pPr>
    <w:rPr>
      <w:rFonts w:asciiTheme="majorHAnsi" w:hAnsiTheme="majorHAnsi" w:eastAsiaTheme="majorEastAsia" w:cstheme="majorBidi"/>
      <w:i/>
      <w:iCs/>
      <w:color w:val="203864" w:themeColor="accent1" w:themeShade="80"/>
    </w:rPr>
  </w:style>
  <w:style w:type="paragraph" w:styleId="12">
    <w:name w:val="heading 8"/>
    <w:basedOn w:val="1"/>
    <w:next w:val="1"/>
    <w:link w:val="281"/>
    <w:semiHidden/>
    <w:unhideWhenUsed/>
    <w:qFormat/>
    <w:uiPriority w:val="98"/>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3">
    <w:name w:val="heading 9"/>
    <w:basedOn w:val="1"/>
    <w:next w:val="1"/>
    <w:link w:val="282"/>
    <w:semiHidden/>
    <w:unhideWhenUsed/>
    <w:qFormat/>
    <w:uiPriority w:val="98"/>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33">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link w:val="404"/>
    <w:semiHidden/>
    <w:unhideWhenUsed/>
    <w:qFormat/>
    <w:uiPriority w:val="98"/>
    <w:pPr>
      <w:tabs>
        <w:tab w:val="left" w:pos="480"/>
        <w:tab w:val="left" w:pos="960"/>
        <w:tab w:val="left" w:pos="1440"/>
        <w:tab w:val="left" w:pos="1920"/>
        <w:tab w:val="left" w:pos="2400"/>
        <w:tab w:val="left" w:pos="2880"/>
        <w:tab w:val="left" w:pos="3360"/>
        <w:tab w:val="left" w:pos="3840"/>
        <w:tab w:val="left" w:pos="4320"/>
      </w:tabs>
      <w:snapToGrid w:val="0"/>
      <w:ind w:firstLine="284"/>
      <w:jc w:val="both"/>
    </w:pPr>
    <w:rPr>
      <w:rFonts w:ascii="Consolas" w:hAnsi="Consolas" w:eastAsia="宋体" w:cstheme="minorBidi"/>
      <w:lang w:val="en-US" w:eastAsia="zh-CN" w:bidi="ar-SA"/>
    </w:rPr>
  </w:style>
  <w:style w:type="paragraph" w:customStyle="1" w:styleId="4">
    <w:name w:val="Body Paragraph Unindented"/>
    <w:next w:val="5"/>
    <w:link w:val="256"/>
    <w:qFormat/>
    <w:uiPriority w:val="5"/>
    <w:pPr>
      <w:suppressAutoHyphens/>
      <w:adjustRightInd w:val="0"/>
      <w:snapToGrid w:val="0"/>
      <w:jc w:val="both"/>
    </w:pPr>
    <w:rPr>
      <w:rFonts w:ascii="Times New Roman" w:hAnsi="Times New Roman" w:eastAsia="Times New Roman" w:cs="Times New Roman"/>
      <w:snapToGrid w:val="0"/>
      <w:color w:val="000000"/>
      <w:sz w:val="24"/>
      <w:lang w:val="en-US" w:eastAsia="zh-CN" w:bidi="ar-SA"/>
    </w:rPr>
  </w:style>
  <w:style w:type="paragraph" w:customStyle="1" w:styleId="5">
    <w:name w:val="Body Paragraph"/>
    <w:qFormat/>
    <w:uiPriority w:val="5"/>
    <w:pPr>
      <w:suppressAutoHyphens/>
      <w:adjustRightInd w:val="0"/>
      <w:snapToGrid w:val="0"/>
      <w:ind w:firstLine="283"/>
      <w:jc w:val="both"/>
    </w:pPr>
    <w:rPr>
      <w:rFonts w:ascii="Times New Roman" w:hAnsi="Times New Roman" w:eastAsia="Times New Roman" w:cs="Times New Roman"/>
      <w:snapToGrid w:val="0"/>
      <w:color w:val="000000"/>
      <w:sz w:val="24"/>
      <w:lang w:val="en-US" w:eastAsia="zh-CN" w:bidi="ar-SA"/>
    </w:rPr>
  </w:style>
  <w:style w:type="paragraph" w:styleId="14">
    <w:name w:val="List 3"/>
    <w:basedOn w:val="1"/>
    <w:semiHidden/>
    <w:unhideWhenUsed/>
    <w:qFormat/>
    <w:uiPriority w:val="98"/>
    <w:pPr>
      <w:ind w:left="849" w:hanging="283"/>
      <w:contextualSpacing/>
    </w:pPr>
  </w:style>
  <w:style w:type="paragraph" w:styleId="15">
    <w:name w:val="toc 7"/>
    <w:basedOn w:val="1"/>
    <w:next w:val="1"/>
    <w:autoRedefine/>
    <w:semiHidden/>
    <w:unhideWhenUsed/>
    <w:qFormat/>
    <w:uiPriority w:val="98"/>
    <w:pPr>
      <w:spacing w:after="100"/>
      <w:ind w:left="1440"/>
    </w:pPr>
  </w:style>
  <w:style w:type="paragraph" w:styleId="16">
    <w:name w:val="List Number 2"/>
    <w:basedOn w:val="1"/>
    <w:semiHidden/>
    <w:unhideWhenUsed/>
    <w:qFormat/>
    <w:uiPriority w:val="98"/>
    <w:pPr>
      <w:numPr>
        <w:ilvl w:val="0"/>
        <w:numId w:val="2"/>
      </w:numPr>
      <w:contextualSpacing/>
    </w:pPr>
  </w:style>
  <w:style w:type="paragraph" w:styleId="17">
    <w:name w:val="table of authorities"/>
    <w:basedOn w:val="1"/>
    <w:next w:val="1"/>
    <w:semiHidden/>
    <w:unhideWhenUsed/>
    <w:qFormat/>
    <w:uiPriority w:val="98"/>
    <w:pPr>
      <w:ind w:left="240" w:hanging="240"/>
    </w:pPr>
  </w:style>
  <w:style w:type="paragraph" w:styleId="18">
    <w:name w:val="Note Heading"/>
    <w:basedOn w:val="1"/>
    <w:next w:val="1"/>
    <w:link w:val="408"/>
    <w:semiHidden/>
    <w:unhideWhenUsed/>
    <w:qFormat/>
    <w:uiPriority w:val="98"/>
  </w:style>
  <w:style w:type="paragraph" w:styleId="19">
    <w:name w:val="List Bullet 4"/>
    <w:basedOn w:val="1"/>
    <w:semiHidden/>
    <w:unhideWhenUsed/>
    <w:qFormat/>
    <w:uiPriority w:val="98"/>
    <w:pPr>
      <w:numPr>
        <w:ilvl w:val="0"/>
        <w:numId w:val="3"/>
      </w:numPr>
      <w:contextualSpacing/>
    </w:pPr>
  </w:style>
  <w:style w:type="paragraph" w:styleId="20">
    <w:name w:val="index 8"/>
    <w:basedOn w:val="1"/>
    <w:next w:val="1"/>
    <w:autoRedefine/>
    <w:semiHidden/>
    <w:unhideWhenUsed/>
    <w:qFormat/>
    <w:uiPriority w:val="98"/>
    <w:pPr>
      <w:ind w:left="1920" w:hanging="240"/>
    </w:pPr>
  </w:style>
  <w:style w:type="paragraph" w:styleId="21">
    <w:name w:val="E-mail Signature"/>
    <w:basedOn w:val="1"/>
    <w:link w:val="298"/>
    <w:semiHidden/>
    <w:unhideWhenUsed/>
    <w:qFormat/>
    <w:uiPriority w:val="98"/>
  </w:style>
  <w:style w:type="paragraph" w:styleId="22">
    <w:name w:val="List Number"/>
    <w:basedOn w:val="1"/>
    <w:semiHidden/>
    <w:unhideWhenUsed/>
    <w:qFormat/>
    <w:uiPriority w:val="98"/>
    <w:pPr>
      <w:numPr>
        <w:ilvl w:val="0"/>
        <w:numId w:val="4"/>
      </w:numPr>
      <w:contextualSpacing/>
    </w:pPr>
  </w:style>
  <w:style w:type="paragraph" w:styleId="23">
    <w:name w:val="Normal Indent"/>
    <w:basedOn w:val="1"/>
    <w:semiHidden/>
    <w:unhideWhenUsed/>
    <w:qFormat/>
    <w:uiPriority w:val="98"/>
    <w:pPr>
      <w:ind w:left="720"/>
    </w:pPr>
  </w:style>
  <w:style w:type="paragraph" w:styleId="24">
    <w:name w:val="caption"/>
    <w:basedOn w:val="1"/>
    <w:next w:val="1"/>
    <w:semiHidden/>
    <w:unhideWhenUsed/>
    <w:qFormat/>
    <w:uiPriority w:val="98"/>
    <w:pPr>
      <w:spacing w:after="200"/>
    </w:pPr>
    <w:rPr>
      <w:i/>
      <w:iCs/>
      <w:color w:val="44546A" w:themeColor="text2"/>
      <w:sz w:val="18"/>
      <w:szCs w:val="18"/>
      <w14:textFill>
        <w14:solidFill>
          <w14:schemeClr w14:val="tx2"/>
        </w14:solidFill>
      </w14:textFill>
    </w:rPr>
  </w:style>
  <w:style w:type="paragraph" w:styleId="25">
    <w:name w:val="index 5"/>
    <w:basedOn w:val="1"/>
    <w:next w:val="1"/>
    <w:autoRedefine/>
    <w:semiHidden/>
    <w:unhideWhenUsed/>
    <w:qFormat/>
    <w:uiPriority w:val="98"/>
    <w:pPr>
      <w:ind w:left="1200" w:hanging="240"/>
    </w:pPr>
  </w:style>
  <w:style w:type="paragraph" w:styleId="26">
    <w:name w:val="List Bullet"/>
    <w:basedOn w:val="1"/>
    <w:semiHidden/>
    <w:unhideWhenUsed/>
    <w:qFormat/>
    <w:uiPriority w:val="98"/>
    <w:pPr>
      <w:numPr>
        <w:ilvl w:val="0"/>
        <w:numId w:val="5"/>
      </w:numPr>
      <w:contextualSpacing/>
    </w:pPr>
  </w:style>
  <w:style w:type="paragraph" w:styleId="27">
    <w:name w:val="envelope address"/>
    <w:basedOn w:val="1"/>
    <w:semiHidden/>
    <w:unhideWhenUsed/>
    <w:qFormat/>
    <w:uiPriority w:val="98"/>
    <w:pPr>
      <w:framePr w:w="7920" w:h="1980" w:hRule="exact" w:hSpace="180" w:wrap="auto" w:vAnchor="margin" w:hAnchor="page" w:xAlign="center" w:yAlign="bottom"/>
      <w:ind w:left="2880"/>
    </w:pPr>
    <w:rPr>
      <w:rFonts w:asciiTheme="majorHAnsi" w:hAnsiTheme="majorHAnsi" w:eastAsiaTheme="majorEastAsia" w:cstheme="majorBidi"/>
      <w:szCs w:val="24"/>
    </w:rPr>
  </w:style>
  <w:style w:type="paragraph" w:styleId="28">
    <w:name w:val="Document Map"/>
    <w:basedOn w:val="1"/>
    <w:link w:val="297"/>
    <w:semiHidden/>
    <w:unhideWhenUsed/>
    <w:qFormat/>
    <w:uiPriority w:val="98"/>
    <w:rPr>
      <w:rFonts w:ascii="Segoe UI" w:hAnsi="Segoe UI" w:cs="Segoe UI"/>
      <w:sz w:val="16"/>
      <w:szCs w:val="16"/>
    </w:rPr>
  </w:style>
  <w:style w:type="paragraph" w:styleId="29">
    <w:name w:val="toa heading"/>
    <w:basedOn w:val="1"/>
    <w:next w:val="1"/>
    <w:semiHidden/>
    <w:unhideWhenUsed/>
    <w:qFormat/>
    <w:uiPriority w:val="98"/>
    <w:pPr>
      <w:spacing w:before="120"/>
    </w:pPr>
    <w:rPr>
      <w:rFonts w:asciiTheme="majorHAnsi" w:hAnsiTheme="majorHAnsi" w:eastAsiaTheme="majorEastAsia" w:cstheme="majorBidi"/>
      <w:b/>
      <w:bCs/>
      <w:szCs w:val="24"/>
    </w:rPr>
  </w:style>
  <w:style w:type="paragraph" w:styleId="30">
    <w:name w:val="annotation text"/>
    <w:basedOn w:val="1"/>
    <w:link w:val="294"/>
    <w:semiHidden/>
    <w:unhideWhenUsed/>
    <w:qFormat/>
    <w:uiPriority w:val="98"/>
    <w:rPr>
      <w:sz w:val="20"/>
    </w:rPr>
  </w:style>
  <w:style w:type="paragraph" w:styleId="31">
    <w:name w:val="index 6"/>
    <w:basedOn w:val="1"/>
    <w:next w:val="1"/>
    <w:autoRedefine/>
    <w:semiHidden/>
    <w:unhideWhenUsed/>
    <w:qFormat/>
    <w:uiPriority w:val="98"/>
    <w:pPr>
      <w:ind w:left="1440" w:hanging="240"/>
    </w:pPr>
  </w:style>
  <w:style w:type="paragraph" w:styleId="32">
    <w:name w:val="Salutation"/>
    <w:basedOn w:val="1"/>
    <w:next w:val="1"/>
    <w:link w:val="418"/>
    <w:semiHidden/>
    <w:unhideWhenUsed/>
    <w:qFormat/>
    <w:uiPriority w:val="98"/>
  </w:style>
  <w:style w:type="paragraph" w:styleId="33">
    <w:name w:val="Body Text 3"/>
    <w:basedOn w:val="1"/>
    <w:link w:val="287"/>
    <w:semiHidden/>
    <w:unhideWhenUsed/>
    <w:qFormat/>
    <w:uiPriority w:val="98"/>
    <w:pPr>
      <w:spacing w:after="120"/>
    </w:pPr>
    <w:rPr>
      <w:sz w:val="16"/>
      <w:szCs w:val="16"/>
    </w:rPr>
  </w:style>
  <w:style w:type="paragraph" w:styleId="34">
    <w:name w:val="Closing"/>
    <w:basedOn w:val="1"/>
    <w:link w:val="293"/>
    <w:semiHidden/>
    <w:unhideWhenUsed/>
    <w:qFormat/>
    <w:uiPriority w:val="98"/>
    <w:pPr>
      <w:ind w:left="4252"/>
    </w:pPr>
  </w:style>
  <w:style w:type="paragraph" w:styleId="35">
    <w:name w:val="List Bullet 3"/>
    <w:basedOn w:val="1"/>
    <w:semiHidden/>
    <w:unhideWhenUsed/>
    <w:qFormat/>
    <w:uiPriority w:val="98"/>
    <w:pPr>
      <w:numPr>
        <w:ilvl w:val="0"/>
        <w:numId w:val="6"/>
      </w:numPr>
      <w:contextualSpacing/>
    </w:pPr>
  </w:style>
  <w:style w:type="paragraph" w:styleId="36">
    <w:name w:val="Body Text"/>
    <w:basedOn w:val="1"/>
    <w:link w:val="285"/>
    <w:semiHidden/>
    <w:unhideWhenUsed/>
    <w:qFormat/>
    <w:uiPriority w:val="98"/>
    <w:pPr>
      <w:spacing w:after="120"/>
    </w:pPr>
  </w:style>
  <w:style w:type="paragraph" w:styleId="37">
    <w:name w:val="Body Text Indent"/>
    <w:basedOn w:val="1"/>
    <w:link w:val="289"/>
    <w:semiHidden/>
    <w:unhideWhenUsed/>
    <w:qFormat/>
    <w:uiPriority w:val="98"/>
    <w:pPr>
      <w:spacing w:after="120"/>
      <w:ind w:left="283"/>
    </w:pPr>
  </w:style>
  <w:style w:type="paragraph" w:styleId="38">
    <w:name w:val="List Number 3"/>
    <w:basedOn w:val="1"/>
    <w:semiHidden/>
    <w:unhideWhenUsed/>
    <w:qFormat/>
    <w:uiPriority w:val="98"/>
    <w:pPr>
      <w:numPr>
        <w:ilvl w:val="0"/>
        <w:numId w:val="7"/>
      </w:numPr>
      <w:contextualSpacing/>
    </w:pPr>
  </w:style>
  <w:style w:type="paragraph" w:styleId="39">
    <w:name w:val="List 2"/>
    <w:basedOn w:val="1"/>
    <w:semiHidden/>
    <w:unhideWhenUsed/>
    <w:qFormat/>
    <w:uiPriority w:val="98"/>
    <w:pPr>
      <w:ind w:left="566" w:hanging="283"/>
      <w:contextualSpacing/>
    </w:pPr>
  </w:style>
  <w:style w:type="paragraph" w:styleId="40">
    <w:name w:val="List Continue"/>
    <w:basedOn w:val="1"/>
    <w:semiHidden/>
    <w:unhideWhenUsed/>
    <w:qFormat/>
    <w:uiPriority w:val="98"/>
    <w:pPr>
      <w:spacing w:after="120"/>
      <w:ind w:left="283"/>
      <w:contextualSpacing/>
    </w:pPr>
  </w:style>
  <w:style w:type="paragraph" w:styleId="41">
    <w:name w:val="Block Text"/>
    <w:basedOn w:val="1"/>
    <w:semiHidden/>
    <w:unhideWhenUsed/>
    <w:qFormat/>
    <w:uiPriority w:val="98"/>
    <w:pPr>
      <w:pBdr>
        <w:top w:val="single" w:color="4472C4" w:themeColor="accent1" w:sz="2" w:space="10"/>
        <w:left w:val="single" w:color="4472C4" w:themeColor="accent1" w:sz="2" w:space="10"/>
        <w:bottom w:val="single" w:color="4472C4" w:themeColor="accent1" w:sz="2" w:space="10"/>
        <w:right w:val="single" w:color="4472C4" w:themeColor="accent1" w:sz="2" w:space="10"/>
      </w:pBdr>
      <w:ind w:left="1152" w:right="1152"/>
    </w:pPr>
    <w:rPr>
      <w:rFonts w:asciiTheme="minorHAnsi" w:hAnsiTheme="minorHAnsi" w:eastAsiaTheme="minorEastAsia"/>
      <w:i/>
      <w:iCs/>
      <w:color w:val="4472C4" w:themeColor="accent1"/>
      <w14:textFill>
        <w14:solidFill>
          <w14:schemeClr w14:val="accent1"/>
        </w14:solidFill>
      </w14:textFill>
    </w:rPr>
  </w:style>
  <w:style w:type="paragraph" w:styleId="42">
    <w:name w:val="List Bullet 2"/>
    <w:basedOn w:val="1"/>
    <w:semiHidden/>
    <w:unhideWhenUsed/>
    <w:qFormat/>
    <w:uiPriority w:val="98"/>
    <w:pPr>
      <w:numPr>
        <w:ilvl w:val="0"/>
        <w:numId w:val="8"/>
      </w:numPr>
      <w:contextualSpacing/>
    </w:pPr>
  </w:style>
  <w:style w:type="paragraph" w:styleId="43">
    <w:name w:val="HTML Address"/>
    <w:basedOn w:val="1"/>
    <w:link w:val="351"/>
    <w:semiHidden/>
    <w:unhideWhenUsed/>
    <w:qFormat/>
    <w:uiPriority w:val="98"/>
    <w:rPr>
      <w:i/>
      <w:iCs/>
    </w:rPr>
  </w:style>
  <w:style w:type="paragraph" w:styleId="44">
    <w:name w:val="index 4"/>
    <w:basedOn w:val="1"/>
    <w:next w:val="1"/>
    <w:autoRedefine/>
    <w:semiHidden/>
    <w:unhideWhenUsed/>
    <w:qFormat/>
    <w:uiPriority w:val="98"/>
    <w:pPr>
      <w:ind w:left="960" w:hanging="240"/>
    </w:pPr>
  </w:style>
  <w:style w:type="paragraph" w:styleId="45">
    <w:name w:val="toc 5"/>
    <w:basedOn w:val="1"/>
    <w:next w:val="1"/>
    <w:autoRedefine/>
    <w:semiHidden/>
    <w:unhideWhenUsed/>
    <w:qFormat/>
    <w:uiPriority w:val="98"/>
    <w:pPr>
      <w:spacing w:after="100"/>
      <w:ind w:left="960"/>
    </w:pPr>
  </w:style>
  <w:style w:type="paragraph" w:styleId="46">
    <w:name w:val="toc 3"/>
    <w:basedOn w:val="1"/>
    <w:next w:val="1"/>
    <w:autoRedefine/>
    <w:semiHidden/>
    <w:unhideWhenUsed/>
    <w:qFormat/>
    <w:uiPriority w:val="98"/>
    <w:pPr>
      <w:spacing w:after="100"/>
      <w:ind w:left="480"/>
    </w:pPr>
  </w:style>
  <w:style w:type="paragraph" w:styleId="47">
    <w:name w:val="Plain Text"/>
    <w:basedOn w:val="1"/>
    <w:link w:val="415"/>
    <w:semiHidden/>
    <w:unhideWhenUsed/>
    <w:qFormat/>
    <w:uiPriority w:val="98"/>
    <w:rPr>
      <w:rFonts w:ascii="Consolas" w:hAnsi="Consolas"/>
      <w:sz w:val="21"/>
      <w:szCs w:val="21"/>
    </w:rPr>
  </w:style>
  <w:style w:type="paragraph" w:styleId="48">
    <w:name w:val="List Bullet 5"/>
    <w:basedOn w:val="1"/>
    <w:semiHidden/>
    <w:unhideWhenUsed/>
    <w:qFormat/>
    <w:uiPriority w:val="98"/>
    <w:pPr>
      <w:numPr>
        <w:ilvl w:val="0"/>
        <w:numId w:val="9"/>
      </w:numPr>
      <w:contextualSpacing/>
    </w:pPr>
  </w:style>
  <w:style w:type="paragraph" w:styleId="49">
    <w:name w:val="List Number 4"/>
    <w:basedOn w:val="1"/>
    <w:semiHidden/>
    <w:unhideWhenUsed/>
    <w:qFormat/>
    <w:uiPriority w:val="98"/>
    <w:pPr>
      <w:numPr>
        <w:ilvl w:val="0"/>
        <w:numId w:val="10"/>
      </w:numPr>
      <w:contextualSpacing/>
    </w:pPr>
  </w:style>
  <w:style w:type="paragraph" w:styleId="50">
    <w:name w:val="toc 8"/>
    <w:basedOn w:val="1"/>
    <w:next w:val="1"/>
    <w:autoRedefine/>
    <w:semiHidden/>
    <w:unhideWhenUsed/>
    <w:qFormat/>
    <w:uiPriority w:val="98"/>
    <w:pPr>
      <w:spacing w:after="100"/>
      <w:ind w:left="1680"/>
    </w:pPr>
  </w:style>
  <w:style w:type="paragraph" w:styleId="51">
    <w:name w:val="index 3"/>
    <w:basedOn w:val="1"/>
    <w:next w:val="1"/>
    <w:autoRedefine/>
    <w:semiHidden/>
    <w:unhideWhenUsed/>
    <w:qFormat/>
    <w:uiPriority w:val="98"/>
    <w:pPr>
      <w:ind w:left="720" w:hanging="240"/>
    </w:pPr>
  </w:style>
  <w:style w:type="paragraph" w:styleId="52">
    <w:name w:val="Date"/>
    <w:basedOn w:val="1"/>
    <w:next w:val="1"/>
    <w:link w:val="296"/>
    <w:semiHidden/>
    <w:unhideWhenUsed/>
    <w:qFormat/>
    <w:uiPriority w:val="98"/>
  </w:style>
  <w:style w:type="paragraph" w:styleId="53">
    <w:name w:val="Body Text Indent 2"/>
    <w:basedOn w:val="1"/>
    <w:link w:val="291"/>
    <w:semiHidden/>
    <w:unhideWhenUsed/>
    <w:qFormat/>
    <w:uiPriority w:val="98"/>
    <w:pPr>
      <w:spacing w:after="120" w:line="480" w:lineRule="auto"/>
      <w:ind w:left="283"/>
    </w:pPr>
  </w:style>
  <w:style w:type="paragraph" w:styleId="54">
    <w:name w:val="endnote text"/>
    <w:basedOn w:val="1"/>
    <w:link w:val="299"/>
    <w:semiHidden/>
    <w:unhideWhenUsed/>
    <w:qFormat/>
    <w:uiPriority w:val="98"/>
    <w:rPr>
      <w:sz w:val="20"/>
    </w:rPr>
  </w:style>
  <w:style w:type="paragraph" w:styleId="55">
    <w:name w:val="List Continue 5"/>
    <w:basedOn w:val="1"/>
    <w:semiHidden/>
    <w:unhideWhenUsed/>
    <w:qFormat/>
    <w:uiPriority w:val="98"/>
    <w:pPr>
      <w:spacing w:after="120"/>
      <w:ind w:left="1415"/>
      <w:contextualSpacing/>
    </w:pPr>
  </w:style>
  <w:style w:type="paragraph" w:styleId="56">
    <w:name w:val="Balloon Text"/>
    <w:basedOn w:val="1"/>
    <w:link w:val="283"/>
    <w:semiHidden/>
    <w:unhideWhenUsed/>
    <w:qFormat/>
    <w:uiPriority w:val="98"/>
    <w:rPr>
      <w:rFonts w:ascii="Segoe UI" w:hAnsi="Segoe UI" w:cs="Segoe UI"/>
      <w:sz w:val="18"/>
      <w:szCs w:val="18"/>
    </w:rPr>
  </w:style>
  <w:style w:type="paragraph" w:styleId="57">
    <w:name w:val="footer"/>
    <w:basedOn w:val="1"/>
    <w:link w:val="447"/>
    <w:unhideWhenUsed/>
    <w:qFormat/>
    <w:uiPriority w:val="98"/>
    <w:pPr>
      <w:tabs>
        <w:tab w:val="center" w:pos="4153"/>
        <w:tab w:val="right" w:pos="8306"/>
      </w:tabs>
      <w:jc w:val="left"/>
    </w:pPr>
    <w:rPr>
      <w:sz w:val="18"/>
      <w:szCs w:val="18"/>
    </w:rPr>
  </w:style>
  <w:style w:type="paragraph" w:styleId="58">
    <w:name w:val="envelope return"/>
    <w:basedOn w:val="1"/>
    <w:semiHidden/>
    <w:unhideWhenUsed/>
    <w:qFormat/>
    <w:uiPriority w:val="98"/>
    <w:rPr>
      <w:rFonts w:asciiTheme="majorHAnsi" w:hAnsiTheme="majorHAnsi" w:eastAsiaTheme="majorEastAsia" w:cstheme="majorBidi"/>
      <w:sz w:val="20"/>
    </w:rPr>
  </w:style>
  <w:style w:type="paragraph" w:styleId="59">
    <w:name w:val="header"/>
    <w:basedOn w:val="1"/>
    <w:link w:val="446"/>
    <w:unhideWhenUsed/>
    <w:qFormat/>
    <w:uiPriority w:val="98"/>
    <w:pPr>
      <w:tabs>
        <w:tab w:val="center" w:pos="4153"/>
        <w:tab w:val="right" w:pos="8306"/>
      </w:tabs>
      <w:jc w:val="center"/>
    </w:pPr>
    <w:rPr>
      <w:sz w:val="18"/>
      <w:szCs w:val="18"/>
    </w:rPr>
  </w:style>
  <w:style w:type="paragraph" w:styleId="60">
    <w:name w:val="Signature"/>
    <w:basedOn w:val="1"/>
    <w:link w:val="419"/>
    <w:semiHidden/>
    <w:unhideWhenUsed/>
    <w:qFormat/>
    <w:uiPriority w:val="98"/>
    <w:pPr>
      <w:ind w:left="4252"/>
    </w:pPr>
  </w:style>
  <w:style w:type="paragraph" w:styleId="61">
    <w:name w:val="toc 1"/>
    <w:basedOn w:val="1"/>
    <w:next w:val="1"/>
    <w:autoRedefine/>
    <w:semiHidden/>
    <w:unhideWhenUsed/>
    <w:qFormat/>
    <w:uiPriority w:val="98"/>
    <w:pPr>
      <w:spacing w:after="100"/>
    </w:pPr>
  </w:style>
  <w:style w:type="paragraph" w:styleId="62">
    <w:name w:val="List Continue 4"/>
    <w:basedOn w:val="1"/>
    <w:semiHidden/>
    <w:unhideWhenUsed/>
    <w:qFormat/>
    <w:uiPriority w:val="98"/>
    <w:pPr>
      <w:spacing w:after="120"/>
      <w:ind w:left="1132"/>
      <w:contextualSpacing/>
    </w:pPr>
  </w:style>
  <w:style w:type="paragraph" w:styleId="63">
    <w:name w:val="toc 4"/>
    <w:basedOn w:val="1"/>
    <w:next w:val="1"/>
    <w:autoRedefine/>
    <w:semiHidden/>
    <w:unhideWhenUsed/>
    <w:qFormat/>
    <w:uiPriority w:val="98"/>
    <w:pPr>
      <w:spacing w:after="100"/>
      <w:ind w:left="720"/>
    </w:pPr>
  </w:style>
  <w:style w:type="paragraph" w:styleId="64">
    <w:name w:val="index heading"/>
    <w:basedOn w:val="1"/>
    <w:next w:val="65"/>
    <w:semiHidden/>
    <w:unhideWhenUsed/>
    <w:qFormat/>
    <w:uiPriority w:val="98"/>
    <w:rPr>
      <w:rFonts w:asciiTheme="majorHAnsi" w:hAnsiTheme="majorHAnsi" w:eastAsiaTheme="majorEastAsia" w:cstheme="majorBidi"/>
      <w:b/>
      <w:bCs/>
    </w:rPr>
  </w:style>
  <w:style w:type="paragraph" w:styleId="65">
    <w:name w:val="index 1"/>
    <w:basedOn w:val="1"/>
    <w:next w:val="1"/>
    <w:autoRedefine/>
    <w:semiHidden/>
    <w:unhideWhenUsed/>
    <w:qFormat/>
    <w:uiPriority w:val="98"/>
    <w:pPr>
      <w:ind w:left="240" w:hanging="240"/>
    </w:pPr>
  </w:style>
  <w:style w:type="paragraph" w:styleId="66">
    <w:name w:val="Subtitle"/>
    <w:next w:val="1"/>
    <w:link w:val="422"/>
    <w:qFormat/>
    <w:uiPriority w:val="1"/>
    <w:pPr>
      <w:keepNext/>
      <w:keepLines/>
      <w:suppressAutoHyphens/>
      <w:adjustRightInd w:val="0"/>
      <w:snapToGrid w:val="0"/>
      <w:spacing w:before="360" w:after="360" w:line="320" w:lineRule="exact"/>
      <w:jc w:val="center"/>
    </w:pPr>
    <w:rPr>
      <w:rFonts w:ascii="Times New Roman" w:hAnsi="Times New Roman" w:eastAsia="Times New Roman" w:cs="Times New Roman"/>
      <w:b/>
      <w:i/>
      <w:snapToGrid w:val="0"/>
      <w:color w:val="000000"/>
      <w:spacing w:val="-10"/>
      <w:sz w:val="32"/>
      <w:lang w:val="en-US" w:eastAsia="zh-CN" w:bidi="ar-SA"/>
    </w:rPr>
  </w:style>
  <w:style w:type="paragraph" w:styleId="67">
    <w:name w:val="List Number 5"/>
    <w:basedOn w:val="1"/>
    <w:semiHidden/>
    <w:unhideWhenUsed/>
    <w:qFormat/>
    <w:uiPriority w:val="98"/>
    <w:pPr>
      <w:numPr>
        <w:ilvl w:val="0"/>
        <w:numId w:val="11"/>
      </w:numPr>
      <w:contextualSpacing/>
    </w:pPr>
  </w:style>
  <w:style w:type="paragraph" w:styleId="68">
    <w:name w:val="List"/>
    <w:basedOn w:val="1"/>
    <w:semiHidden/>
    <w:unhideWhenUsed/>
    <w:qFormat/>
    <w:uiPriority w:val="98"/>
    <w:pPr>
      <w:ind w:left="283" w:hanging="283"/>
      <w:contextualSpacing/>
    </w:pPr>
  </w:style>
  <w:style w:type="paragraph" w:styleId="69">
    <w:name w:val="footnote text"/>
    <w:basedOn w:val="1"/>
    <w:link w:val="300"/>
    <w:semiHidden/>
    <w:unhideWhenUsed/>
    <w:qFormat/>
    <w:uiPriority w:val="98"/>
    <w:rPr>
      <w:sz w:val="20"/>
    </w:rPr>
  </w:style>
  <w:style w:type="paragraph" w:styleId="70">
    <w:name w:val="toc 6"/>
    <w:basedOn w:val="1"/>
    <w:next w:val="1"/>
    <w:autoRedefine/>
    <w:semiHidden/>
    <w:unhideWhenUsed/>
    <w:qFormat/>
    <w:uiPriority w:val="98"/>
    <w:pPr>
      <w:spacing w:after="100"/>
      <w:ind w:left="1200"/>
    </w:pPr>
  </w:style>
  <w:style w:type="paragraph" w:styleId="71">
    <w:name w:val="List 5"/>
    <w:basedOn w:val="1"/>
    <w:semiHidden/>
    <w:unhideWhenUsed/>
    <w:qFormat/>
    <w:uiPriority w:val="98"/>
    <w:pPr>
      <w:ind w:left="1415" w:hanging="283"/>
      <w:contextualSpacing/>
    </w:pPr>
  </w:style>
  <w:style w:type="paragraph" w:styleId="72">
    <w:name w:val="Body Text Indent 3"/>
    <w:basedOn w:val="1"/>
    <w:link w:val="292"/>
    <w:semiHidden/>
    <w:unhideWhenUsed/>
    <w:qFormat/>
    <w:uiPriority w:val="98"/>
    <w:pPr>
      <w:spacing w:after="120"/>
      <w:ind w:left="283"/>
    </w:pPr>
    <w:rPr>
      <w:sz w:val="16"/>
      <w:szCs w:val="16"/>
    </w:rPr>
  </w:style>
  <w:style w:type="paragraph" w:styleId="73">
    <w:name w:val="index 7"/>
    <w:basedOn w:val="1"/>
    <w:next w:val="1"/>
    <w:autoRedefine/>
    <w:semiHidden/>
    <w:unhideWhenUsed/>
    <w:qFormat/>
    <w:uiPriority w:val="98"/>
    <w:pPr>
      <w:ind w:left="1680" w:hanging="240"/>
    </w:pPr>
  </w:style>
  <w:style w:type="paragraph" w:styleId="74">
    <w:name w:val="index 9"/>
    <w:basedOn w:val="1"/>
    <w:next w:val="1"/>
    <w:autoRedefine/>
    <w:semiHidden/>
    <w:unhideWhenUsed/>
    <w:qFormat/>
    <w:uiPriority w:val="98"/>
    <w:pPr>
      <w:ind w:left="2160" w:hanging="240"/>
    </w:pPr>
  </w:style>
  <w:style w:type="paragraph" w:styleId="75">
    <w:name w:val="table of figures"/>
    <w:basedOn w:val="1"/>
    <w:next w:val="1"/>
    <w:semiHidden/>
    <w:unhideWhenUsed/>
    <w:qFormat/>
    <w:uiPriority w:val="98"/>
  </w:style>
  <w:style w:type="paragraph" w:styleId="76">
    <w:name w:val="toc 2"/>
    <w:basedOn w:val="1"/>
    <w:next w:val="1"/>
    <w:autoRedefine/>
    <w:semiHidden/>
    <w:unhideWhenUsed/>
    <w:qFormat/>
    <w:uiPriority w:val="98"/>
    <w:pPr>
      <w:spacing w:after="100"/>
      <w:ind w:left="240"/>
    </w:pPr>
  </w:style>
  <w:style w:type="paragraph" w:styleId="77">
    <w:name w:val="toc 9"/>
    <w:basedOn w:val="1"/>
    <w:next w:val="1"/>
    <w:autoRedefine/>
    <w:semiHidden/>
    <w:unhideWhenUsed/>
    <w:qFormat/>
    <w:uiPriority w:val="98"/>
    <w:pPr>
      <w:spacing w:after="100"/>
      <w:ind w:left="1920"/>
    </w:pPr>
  </w:style>
  <w:style w:type="paragraph" w:styleId="78">
    <w:name w:val="Body Text 2"/>
    <w:basedOn w:val="1"/>
    <w:link w:val="286"/>
    <w:semiHidden/>
    <w:unhideWhenUsed/>
    <w:qFormat/>
    <w:uiPriority w:val="98"/>
    <w:pPr>
      <w:spacing w:after="120" w:line="480" w:lineRule="auto"/>
    </w:pPr>
  </w:style>
  <w:style w:type="paragraph" w:styleId="79">
    <w:name w:val="List 4"/>
    <w:basedOn w:val="1"/>
    <w:semiHidden/>
    <w:unhideWhenUsed/>
    <w:qFormat/>
    <w:uiPriority w:val="98"/>
    <w:pPr>
      <w:ind w:left="1132" w:hanging="283"/>
      <w:contextualSpacing/>
    </w:pPr>
  </w:style>
  <w:style w:type="paragraph" w:styleId="80">
    <w:name w:val="List Continue 2"/>
    <w:basedOn w:val="1"/>
    <w:semiHidden/>
    <w:unhideWhenUsed/>
    <w:qFormat/>
    <w:uiPriority w:val="98"/>
    <w:pPr>
      <w:spacing w:after="120"/>
      <w:ind w:left="566"/>
      <w:contextualSpacing/>
    </w:pPr>
  </w:style>
  <w:style w:type="paragraph" w:styleId="81">
    <w:name w:val="Message Header"/>
    <w:basedOn w:val="1"/>
    <w:link w:val="406"/>
    <w:semiHidden/>
    <w:unhideWhenUsed/>
    <w:qFormat/>
    <w:uiPriority w:val="98"/>
    <w:pPr>
      <w:pBdr>
        <w:top w:val="single" w:color="auto" w:sz="6" w:space="1"/>
        <w:left w:val="single" w:color="auto" w:sz="6" w:space="1"/>
        <w:bottom w:val="single" w:color="auto" w:sz="6" w:space="1"/>
        <w:right w:val="single" w:color="auto" w:sz="6" w:space="1"/>
      </w:pBdr>
      <w:shd w:val="pct20" w:color="auto" w:fill="auto"/>
      <w:ind w:left="1134" w:hanging="1134"/>
    </w:pPr>
    <w:rPr>
      <w:rFonts w:asciiTheme="majorHAnsi" w:hAnsiTheme="majorHAnsi" w:eastAsiaTheme="majorEastAsia" w:cstheme="majorBidi"/>
      <w:szCs w:val="24"/>
    </w:rPr>
  </w:style>
  <w:style w:type="paragraph" w:styleId="82">
    <w:name w:val="HTML Preformatted"/>
    <w:basedOn w:val="1"/>
    <w:link w:val="352"/>
    <w:semiHidden/>
    <w:unhideWhenUsed/>
    <w:qFormat/>
    <w:uiPriority w:val="98"/>
    <w:rPr>
      <w:rFonts w:ascii="Consolas" w:hAnsi="Consolas"/>
      <w:sz w:val="20"/>
    </w:rPr>
  </w:style>
  <w:style w:type="paragraph" w:styleId="83">
    <w:name w:val="Normal (Web)"/>
    <w:basedOn w:val="1"/>
    <w:semiHidden/>
    <w:unhideWhenUsed/>
    <w:qFormat/>
    <w:uiPriority w:val="98"/>
    <w:rPr>
      <w:szCs w:val="24"/>
    </w:rPr>
  </w:style>
  <w:style w:type="paragraph" w:styleId="84">
    <w:name w:val="List Continue 3"/>
    <w:basedOn w:val="1"/>
    <w:semiHidden/>
    <w:unhideWhenUsed/>
    <w:qFormat/>
    <w:uiPriority w:val="98"/>
    <w:pPr>
      <w:spacing w:after="120"/>
      <w:ind w:left="849"/>
      <w:contextualSpacing/>
    </w:pPr>
  </w:style>
  <w:style w:type="paragraph" w:styleId="85">
    <w:name w:val="index 2"/>
    <w:basedOn w:val="1"/>
    <w:next w:val="1"/>
    <w:autoRedefine/>
    <w:semiHidden/>
    <w:unhideWhenUsed/>
    <w:qFormat/>
    <w:uiPriority w:val="98"/>
    <w:pPr>
      <w:ind w:left="480" w:hanging="240"/>
    </w:pPr>
  </w:style>
  <w:style w:type="paragraph" w:styleId="86">
    <w:name w:val="Title"/>
    <w:next w:val="1"/>
    <w:link w:val="425"/>
    <w:qFormat/>
    <w:uiPriority w:val="0"/>
    <w:pPr>
      <w:keepNext/>
      <w:keepLines/>
      <w:suppressAutoHyphens/>
      <w:adjustRightInd w:val="0"/>
      <w:snapToGrid w:val="0"/>
      <w:spacing w:before="360" w:after="360" w:line="400" w:lineRule="exact"/>
      <w:jc w:val="center"/>
    </w:pPr>
    <w:rPr>
      <w:rFonts w:ascii="Times New Roman" w:hAnsi="Times New Roman" w:eastAsia="Times New Roman" w:cs="Times New Roman"/>
      <w:b/>
      <w:i/>
      <w:snapToGrid w:val="0"/>
      <w:color w:val="000000"/>
      <w:spacing w:val="-10"/>
      <w:sz w:val="40"/>
      <w:lang w:val="en-US" w:eastAsia="zh-CN" w:bidi="ar-SA"/>
    </w:rPr>
  </w:style>
  <w:style w:type="paragraph" w:styleId="87">
    <w:name w:val="annotation subject"/>
    <w:basedOn w:val="30"/>
    <w:next w:val="30"/>
    <w:link w:val="295"/>
    <w:semiHidden/>
    <w:unhideWhenUsed/>
    <w:qFormat/>
    <w:uiPriority w:val="98"/>
    <w:rPr>
      <w:b/>
      <w:bCs/>
    </w:rPr>
  </w:style>
  <w:style w:type="paragraph" w:styleId="88">
    <w:name w:val="Body Text First Indent"/>
    <w:basedOn w:val="36"/>
    <w:link w:val="288"/>
    <w:semiHidden/>
    <w:unhideWhenUsed/>
    <w:qFormat/>
    <w:uiPriority w:val="98"/>
    <w:pPr>
      <w:spacing w:after="0"/>
      <w:ind w:firstLine="360"/>
    </w:pPr>
  </w:style>
  <w:style w:type="paragraph" w:styleId="89">
    <w:name w:val="Body Text First Indent 2"/>
    <w:basedOn w:val="37"/>
    <w:link w:val="290"/>
    <w:semiHidden/>
    <w:unhideWhenUsed/>
    <w:qFormat/>
    <w:uiPriority w:val="98"/>
    <w:pPr>
      <w:spacing w:after="0"/>
      <w:ind w:left="360" w:firstLine="360"/>
    </w:pPr>
  </w:style>
  <w:style w:type="table" w:styleId="91">
    <w:name w:val="Table Grid"/>
    <w:basedOn w:val="90"/>
    <w:qFormat/>
    <w:uiPriority w:val="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unhideWhenUsed/>
    <w:qFormat/>
    <w:uiPriority w:val="98"/>
    <w:pPr>
      <w:snapToGrid w:val="0"/>
      <w:ind w:firstLine="284"/>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nhideWhenUsed/>
    <w:qFormat/>
    <w:uiPriority w:val="98"/>
    <w:pPr>
      <w:snapToGrid w:val="0"/>
      <w:ind w:firstLine="284"/>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unhideWhenUsed/>
    <w:qFormat/>
    <w:uiPriority w:val="98"/>
    <w:pPr>
      <w:snapToGrid w:val="0"/>
      <w:ind w:firstLine="284"/>
      <w:jc w:val="both"/>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nhideWhenUsed/>
    <w:qFormat/>
    <w:uiPriority w:val="98"/>
    <w:pPr>
      <w:snapToGrid w:val="0"/>
      <w:ind w:firstLine="284"/>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unhideWhenUsed/>
    <w:qFormat/>
    <w:uiPriority w:val="98"/>
    <w:pPr>
      <w:snapToGrid w:val="0"/>
      <w:ind w:firstLine="284"/>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unhideWhenUsed/>
    <w:qFormat/>
    <w:uiPriority w:val="98"/>
    <w:pPr>
      <w:snapToGrid w:val="0"/>
      <w:ind w:firstLine="284"/>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nhideWhenUsed/>
    <w:qFormat/>
    <w:uiPriority w:val="98"/>
    <w:pPr>
      <w:snapToGrid w:val="0"/>
      <w:ind w:firstLine="284"/>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unhideWhenUsed/>
    <w:qFormat/>
    <w:uiPriority w:val="98"/>
    <w:pPr>
      <w:snapToGrid w:val="0"/>
      <w:ind w:firstLine="284"/>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unhideWhenUsed/>
    <w:qFormat/>
    <w:uiPriority w:val="98"/>
    <w:pPr>
      <w:snapToGrid w:val="0"/>
      <w:ind w:firstLine="284"/>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nhideWhenUsed/>
    <w:qFormat/>
    <w:uiPriority w:val="98"/>
    <w:pPr>
      <w:snapToGrid w:val="0"/>
      <w:ind w:firstLine="284"/>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nhideWhenUsed/>
    <w:qFormat/>
    <w:uiPriority w:val="98"/>
    <w:pPr>
      <w:snapToGrid w:val="0"/>
      <w:ind w:firstLine="284"/>
      <w:jc w:val="both"/>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nhideWhenUsed/>
    <w:qFormat/>
    <w:uiPriority w:val="98"/>
    <w:pPr>
      <w:snapToGrid w:val="0"/>
      <w:ind w:firstLine="284"/>
      <w:jc w:val="both"/>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nhideWhenUsed/>
    <w:qFormat/>
    <w:uiPriority w:val="98"/>
    <w:pPr>
      <w:snapToGrid w:val="0"/>
      <w:ind w:firstLine="284"/>
      <w:jc w:val="both"/>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nhideWhenUsed/>
    <w:qFormat/>
    <w:uiPriority w:val="98"/>
    <w:pPr>
      <w:snapToGrid w:val="0"/>
      <w:ind w:firstLine="284"/>
      <w:jc w:val="both"/>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nhideWhenUsed/>
    <w:qFormat/>
    <w:uiPriority w:val="98"/>
    <w:pPr>
      <w:snapToGrid w:val="0"/>
      <w:ind w:firstLine="284"/>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nhideWhenUsed/>
    <w:qFormat/>
    <w:uiPriority w:val="98"/>
    <w:pPr>
      <w:snapToGrid w:val="0"/>
      <w:ind w:firstLine="284"/>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unhideWhenUsed/>
    <w:qFormat/>
    <w:uiPriority w:val="98"/>
    <w:pPr>
      <w:snapToGrid w:val="0"/>
      <w:ind w:firstLine="284"/>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nhideWhenUsed/>
    <w:qFormat/>
    <w:uiPriority w:val="98"/>
    <w:pPr>
      <w:snapToGrid w:val="0"/>
      <w:ind w:firstLine="284"/>
      <w:jc w:val="both"/>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nhideWhenUsed/>
    <w:qFormat/>
    <w:uiPriority w:val="98"/>
    <w:pPr>
      <w:snapToGrid w:val="0"/>
      <w:ind w:firstLine="284"/>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unhideWhenUsed/>
    <w:qFormat/>
    <w:uiPriority w:val="98"/>
    <w:pPr>
      <w:snapToGrid w:val="0"/>
      <w:ind w:firstLine="284"/>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unhideWhenUsed/>
    <w:qFormat/>
    <w:uiPriority w:val="98"/>
    <w:pPr>
      <w:snapToGrid w:val="0"/>
      <w:ind w:firstLine="284"/>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nhideWhenUsed/>
    <w:qFormat/>
    <w:uiPriority w:val="98"/>
    <w:pPr>
      <w:snapToGrid w:val="0"/>
      <w:ind w:firstLine="284"/>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nhideWhenUsed/>
    <w:qFormat/>
    <w:uiPriority w:val="98"/>
    <w:pPr>
      <w:snapToGrid w:val="0"/>
      <w:ind w:firstLine="284"/>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nhideWhenUsed/>
    <w:qFormat/>
    <w:uiPriority w:val="98"/>
    <w:pPr>
      <w:snapToGrid w:val="0"/>
      <w:ind w:firstLine="284"/>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nhideWhenUsed/>
    <w:qFormat/>
    <w:uiPriority w:val="98"/>
    <w:pPr>
      <w:snapToGrid w:val="0"/>
      <w:ind w:firstLine="284"/>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nhideWhenUsed/>
    <w:qFormat/>
    <w:uiPriority w:val="98"/>
    <w:pPr>
      <w:snapToGrid w:val="0"/>
      <w:ind w:firstLine="284"/>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nhideWhenUsed/>
    <w:qFormat/>
    <w:uiPriority w:val="98"/>
    <w:pPr>
      <w:snapToGrid w:val="0"/>
      <w:ind w:firstLine="284"/>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nhideWhenUsed/>
    <w:qFormat/>
    <w:uiPriority w:val="98"/>
    <w:pPr>
      <w:snapToGrid w:val="0"/>
      <w:ind w:firstLine="284"/>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nhideWhenUsed/>
    <w:qFormat/>
    <w:uiPriority w:val="98"/>
    <w:pPr>
      <w:snapToGrid w:val="0"/>
      <w:ind w:firstLine="284"/>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nhideWhenUsed/>
    <w:qFormat/>
    <w:uiPriority w:val="98"/>
    <w:pPr>
      <w:snapToGrid w:val="0"/>
      <w:ind w:firstLine="284"/>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nhideWhenUsed/>
    <w:qFormat/>
    <w:uiPriority w:val="98"/>
    <w:pPr>
      <w:snapToGrid w:val="0"/>
      <w:ind w:firstLine="284"/>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nhideWhenUsed/>
    <w:qFormat/>
    <w:uiPriority w:val="98"/>
    <w:pPr>
      <w:snapToGrid w:val="0"/>
      <w:ind w:firstLine="284"/>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nhideWhenUsed/>
    <w:qFormat/>
    <w:uiPriority w:val="98"/>
    <w:pPr>
      <w:snapToGrid w:val="0"/>
      <w:ind w:firstLine="284"/>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nhideWhenUsed/>
    <w:qFormat/>
    <w:uiPriority w:val="98"/>
    <w:pPr>
      <w:snapToGrid w:val="0"/>
      <w:ind w:firstLine="284"/>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nhideWhenUsed/>
    <w:qFormat/>
    <w:uiPriority w:val="98"/>
    <w:pPr>
      <w:snapToGrid w:val="0"/>
      <w:ind w:firstLine="284"/>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nhideWhenUsed/>
    <w:qFormat/>
    <w:uiPriority w:val="98"/>
    <w:pPr>
      <w:snapToGrid w:val="0"/>
      <w:ind w:firstLine="284"/>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Light Shading"/>
    <w:basedOn w:val="90"/>
    <w:semiHidden/>
    <w:unhideWhenUsed/>
    <w:qFormat/>
    <w:uiPriority w:val="98"/>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6">
    <w:name w:val="Light Shading Accent 1"/>
    <w:basedOn w:val="90"/>
    <w:semiHidden/>
    <w:unhideWhenUsed/>
    <w:qFormat/>
    <w:uiPriority w:val="98"/>
    <w:rPr>
      <w:color w:val="2F5597" w:themeColor="accent1" w:themeShade="BF"/>
    </w:rPr>
    <w:tblPr>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left w:val="nil"/>
          <w:right w:val="nil"/>
          <w:insideH w:val="nil"/>
          <w:insideV w:val="nil"/>
        </w:tcBorders>
        <w:shd w:val="clear" w:color="auto" w:fill="D0DCF0" w:themeFill="accent1" w:themeFillTint="3F"/>
      </w:tcPr>
    </w:tblStylePr>
  </w:style>
  <w:style w:type="table" w:styleId="137">
    <w:name w:val="Light Shading Accent 2"/>
    <w:basedOn w:val="90"/>
    <w:semiHidden/>
    <w:unhideWhenUsed/>
    <w:qFormat/>
    <w:uiPriority w:val="98"/>
    <w:rPr>
      <w:color w:val="C55A11" w:themeColor="accent2" w:themeShade="BF"/>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table" w:styleId="138">
    <w:name w:val="Light Shading Accent 3"/>
    <w:basedOn w:val="90"/>
    <w:semiHidden/>
    <w:unhideWhenUsed/>
    <w:qFormat/>
    <w:uiPriority w:val="98"/>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39">
    <w:name w:val="Light Shading Accent 4"/>
    <w:basedOn w:val="90"/>
    <w:semiHidden/>
    <w:unhideWhenUsed/>
    <w:qFormat/>
    <w:uiPriority w:val="98"/>
    <w:rPr>
      <w:color w:val="BF9000" w:themeColor="accent4" w:themeShade="BF"/>
    </w:rPr>
    <w:tblPr>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left w:val="nil"/>
          <w:right w:val="nil"/>
          <w:insideH w:val="nil"/>
          <w:insideV w:val="nil"/>
        </w:tcBorders>
        <w:shd w:val="clear" w:color="auto" w:fill="FFEFBF" w:themeFill="accent4" w:themeFillTint="3F"/>
      </w:tcPr>
    </w:tblStylePr>
  </w:style>
  <w:style w:type="table" w:styleId="140">
    <w:name w:val="Light Shading Accent 5"/>
    <w:basedOn w:val="90"/>
    <w:semiHidden/>
    <w:unhideWhenUsed/>
    <w:qFormat/>
    <w:uiPriority w:val="98"/>
    <w:rPr>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141">
    <w:name w:val="Light Shading Accent 6"/>
    <w:basedOn w:val="90"/>
    <w:semiHidden/>
    <w:unhideWhenUsed/>
    <w:qFormat/>
    <w:uiPriority w:val="98"/>
    <w:rPr>
      <w:color w:val="548235" w:themeColor="accent6" w:themeShade="BF"/>
    </w:rPr>
    <w:tblPr>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142">
    <w:name w:val="Light List"/>
    <w:basedOn w:val="90"/>
    <w:semiHidden/>
    <w:unhideWhenUsed/>
    <w:qFormat/>
    <w:uiPriority w:val="98"/>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3">
    <w:name w:val="Light List Accent 1"/>
    <w:basedOn w:val="90"/>
    <w:semiHidden/>
    <w:unhideWhenUsed/>
    <w:qFormat/>
    <w:uiPriority w:val="98"/>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472C4" w:themeFill="accent1"/>
      </w:tcPr>
    </w:tblStylePr>
    <w:tblStylePr w:type="lastRow">
      <w:pPr>
        <w:spacing w:before="0" w:after="0" w:line="240" w:lineRule="auto"/>
      </w:pPr>
      <w:rPr>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144">
    <w:name w:val="Light List Accent 2"/>
    <w:basedOn w:val="90"/>
    <w:semiHidden/>
    <w:unhideWhenUsed/>
    <w:qFormat/>
    <w:uiPriority w:val="98"/>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145">
    <w:name w:val="Light List Accent 3"/>
    <w:basedOn w:val="90"/>
    <w:semiHidden/>
    <w:unhideWhenUsed/>
    <w:qFormat/>
    <w:uiPriority w:val="98"/>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146">
    <w:name w:val="Light List Accent 4"/>
    <w:basedOn w:val="90"/>
    <w:semiHidden/>
    <w:unhideWhenUsed/>
    <w:qFormat/>
    <w:uiPriority w:val="98"/>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147">
    <w:name w:val="Light List Accent 5"/>
    <w:basedOn w:val="90"/>
    <w:semiHidden/>
    <w:unhideWhenUsed/>
    <w:qFormat/>
    <w:uiPriority w:val="98"/>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StylePr>
    <w:tblStylePr w:type="lastCol">
      <w:rPr>
        <w:b/>
        <w:bCs/>
      </w:r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table" w:styleId="148">
    <w:name w:val="Light List Accent 6"/>
    <w:basedOn w:val="90"/>
    <w:semiHidden/>
    <w:unhideWhenUsed/>
    <w:qFormat/>
    <w:uiPriority w:val="98"/>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149">
    <w:name w:val="Light Grid"/>
    <w:basedOn w:val="90"/>
    <w:semiHidden/>
    <w:unhideWhenUsed/>
    <w:qFormat/>
    <w:uiPriority w:val="98"/>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50">
    <w:name w:val="Light Grid Accent 1"/>
    <w:basedOn w:val="90"/>
    <w:semiHidden/>
    <w:unhideWhenUsed/>
    <w:qFormat/>
    <w:uiPriority w:val="98"/>
    <w:tblPr>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18" w:space="0"/>
          <w:right w:val="single" w:color="4472C4"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0DCF0" w:themeFill="accent1" w:themeFillTint="3F"/>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sz="8" w:space="0"/>
        </w:tcBorders>
        <w:shd w:val="clear" w:color="auto" w:fill="D0DCF0" w:themeFill="accent1" w:themeFillTint="3F"/>
      </w:tcPr>
    </w:tblStylePr>
    <w:tblStylePr w:type="band2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sz="8" w:space="0"/>
        </w:tcBorders>
      </w:tcPr>
    </w:tblStylePr>
  </w:style>
  <w:style w:type="table" w:styleId="151">
    <w:name w:val="Light Grid Accent 2"/>
    <w:basedOn w:val="90"/>
    <w:semiHidden/>
    <w:unhideWhenUsed/>
    <w:qFormat/>
    <w:uiPriority w:val="98"/>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C"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shd w:val="clear" w:color="auto" w:fill="FADECC"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tcPr>
    </w:tblStylePr>
  </w:style>
  <w:style w:type="table" w:styleId="152">
    <w:name w:val="Light Grid Accent 3"/>
    <w:basedOn w:val="90"/>
    <w:semiHidden/>
    <w:unhideWhenUsed/>
    <w:qFormat/>
    <w:uiPriority w:val="98"/>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153">
    <w:name w:val="Light Grid Accent 4"/>
    <w:basedOn w:val="90"/>
    <w:semiHidden/>
    <w:unhideWhenUsed/>
    <w:qFormat/>
    <w:uiPriority w:val="98"/>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BF"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shd w:val="clear" w:color="auto" w:fill="FFEFBF"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tcPr>
    </w:tblStylePr>
  </w:style>
  <w:style w:type="table" w:styleId="154">
    <w:name w:val="Light Grid Accent 5"/>
    <w:basedOn w:val="90"/>
    <w:semiHidden/>
    <w:unhideWhenUsed/>
    <w:qFormat/>
    <w:uiPriority w:val="98"/>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18" w:space="0"/>
          <w:right w:val="single" w:color="5B9BD5"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shd w:val="clear" w:color="auto" w:fill="D6E6F4" w:themeFill="accent5" w:themeFillTint="3F"/>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shd w:val="clear" w:color="auto" w:fill="D6E6F4" w:themeFill="accent5" w:themeFillTint="3F"/>
      </w:tcPr>
    </w:tblStylePr>
    <w:tblStylePr w:type="band2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sz="8" w:space="0"/>
        </w:tcBorders>
      </w:tcPr>
    </w:tblStylePr>
  </w:style>
  <w:style w:type="table" w:styleId="155">
    <w:name w:val="Light Grid Accent 6"/>
    <w:basedOn w:val="90"/>
    <w:semiHidden/>
    <w:unhideWhenUsed/>
    <w:qFormat/>
    <w:uiPriority w:val="98"/>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tcPr>
    </w:tblStylePr>
  </w:style>
  <w:style w:type="table" w:styleId="156">
    <w:name w:val="Medium Shading 1"/>
    <w:basedOn w:val="90"/>
    <w:semiHidden/>
    <w:unhideWhenUsed/>
    <w:qFormat/>
    <w:uiPriority w:val="98"/>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7">
    <w:name w:val="Medium Shading 1 Accent 1"/>
    <w:basedOn w:val="90"/>
    <w:semiHidden/>
    <w:unhideWhenUsed/>
    <w:qFormat/>
    <w:uiPriority w:val="98"/>
    <w:tblPr>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shd w:val="clear" w:color="auto" w:fill="4472C4" w:themeFill="accent1"/>
      </w:tcPr>
    </w:tblStylePr>
    <w:tblStylePr w:type="lastRow">
      <w:pPr>
        <w:spacing w:before="0" w:after="0" w:line="240" w:lineRule="auto"/>
      </w:pPr>
      <w:rPr>
        <w:b/>
        <w:bCs/>
      </w:rPr>
      <w:tblPr/>
      <w:tcPr>
        <w:tcBorders>
          <w:top w:val="double" w:color="7295D2" w:themeColor="accent1" w:themeTint="BF" w:sz="6"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0DCF0" w:themeFill="accent1" w:themeFillTint="3F"/>
      </w:tcPr>
    </w:tblStylePr>
    <w:tblStylePr w:type="band1Horz">
      <w:tblPr/>
      <w:tcPr>
        <w:tcBorders>
          <w:insideH w:val="nil"/>
          <w:insideV w:val="nil"/>
        </w:tcBorders>
        <w:shd w:val="clear" w:color="auto" w:fill="D0DCF0" w:themeFill="accent1" w:themeFillTint="3F"/>
      </w:tcPr>
    </w:tblStylePr>
    <w:tblStylePr w:type="band2Horz">
      <w:tblPr/>
      <w:tcPr>
        <w:tcBorders>
          <w:insideH w:val="nil"/>
          <w:insideV w:val="nil"/>
        </w:tcBorders>
      </w:tcPr>
    </w:tblStylePr>
  </w:style>
  <w:style w:type="table" w:styleId="158">
    <w:name w:val="Medium Shading 1 Accent 2"/>
    <w:basedOn w:val="90"/>
    <w:semiHidden/>
    <w:unhideWhenUsed/>
    <w:qFormat/>
    <w:uiPriority w:val="98"/>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ADECC" w:themeFill="accent2" w:themeFillTint="3F"/>
      </w:tcPr>
    </w:tblStylePr>
    <w:tblStylePr w:type="band1Horz">
      <w:tblPr/>
      <w:tcPr>
        <w:tcBorders>
          <w:insideH w:val="nil"/>
          <w:insideV w:val="nil"/>
        </w:tcBorders>
        <w:shd w:val="clear" w:color="auto" w:fill="FADECC" w:themeFill="accent2" w:themeFillTint="3F"/>
      </w:tcPr>
    </w:tblStylePr>
    <w:tblStylePr w:type="band2Horz">
      <w:tblPr/>
      <w:tcPr>
        <w:tcBorders>
          <w:insideH w:val="nil"/>
          <w:insideV w:val="nil"/>
        </w:tcBorders>
      </w:tcPr>
    </w:tblStylePr>
  </w:style>
  <w:style w:type="table" w:styleId="159">
    <w:name w:val="Medium Shading 1 Accent 3"/>
    <w:basedOn w:val="90"/>
    <w:semiHidden/>
    <w:unhideWhenUsed/>
    <w:qFormat/>
    <w:uiPriority w:val="98"/>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60">
    <w:name w:val="Medium Shading 1 Accent 4"/>
    <w:basedOn w:val="90"/>
    <w:semiHidden/>
    <w:unhideWhenUsed/>
    <w:qFormat/>
    <w:uiPriority w:val="98"/>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3F" w:themeColor="accent4" w:themeTint="BF" w:sz="6"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FFEFBF" w:themeFill="accent4" w:themeFillTint="3F"/>
      </w:tcPr>
    </w:tblStylePr>
    <w:tblStylePr w:type="band1Horz">
      <w:tblPr/>
      <w:tcPr>
        <w:tcBorders>
          <w:insideH w:val="nil"/>
          <w:insideV w:val="nil"/>
        </w:tcBorders>
        <w:shd w:val="clear" w:color="auto" w:fill="FFEFBF" w:themeFill="accent4" w:themeFillTint="3F"/>
      </w:tcPr>
    </w:tblStylePr>
    <w:tblStylePr w:type="band2Horz">
      <w:tblPr/>
      <w:tcPr>
        <w:tcBorders>
          <w:insideH w:val="nil"/>
          <w:insideV w:val="nil"/>
        </w:tcBorders>
      </w:tcPr>
    </w:tblStylePr>
  </w:style>
  <w:style w:type="table" w:styleId="161">
    <w:name w:val="Medium Shading 1 Accent 5"/>
    <w:basedOn w:val="90"/>
    <w:semiHidden/>
    <w:unhideWhenUsed/>
    <w:qFormat/>
    <w:uiPriority w:val="98"/>
    <w:tblPr>
      <w:tbl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single" w:color="84B4DF"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nil"/>
          <w:insideV w:val="nil"/>
        </w:tcBorders>
        <w:shd w:val="clear" w:color="auto" w:fill="5B9BD5" w:themeFill="accent5"/>
      </w:tcPr>
    </w:tblStylePr>
    <w:tblStylePr w:type="lastRow">
      <w:pPr>
        <w:spacing w:before="0" w:after="0" w:line="240" w:lineRule="auto"/>
      </w:pPr>
      <w:rPr>
        <w:b/>
        <w:bCs/>
      </w:rPr>
      <w:tblPr/>
      <w:tcPr>
        <w:tcBorders>
          <w:top w:val="double" w:color="84B4DF" w:themeColor="accent5" w:themeTint="BF" w:sz="6" w:space="0"/>
          <w:left w:val="single" w:color="84B4DF" w:themeColor="accent5" w:themeTint="BF" w:sz="8" w:space="0"/>
          <w:bottom w:val="single" w:color="84B4DF" w:themeColor="accent5" w:themeTint="BF" w:sz="8" w:space="0"/>
          <w:right w:val="single" w:color="84B4D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2">
    <w:name w:val="Medium Shading 1 Accent 6"/>
    <w:basedOn w:val="90"/>
    <w:semiHidden/>
    <w:unhideWhenUsed/>
    <w:qFormat/>
    <w:uiPriority w:val="98"/>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themeTint="BF" w:sz="6"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163">
    <w:name w:val="Medium Shading 2"/>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4">
    <w:name w:val="Medium Shading 2 Accent 1"/>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472C4"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5">
    <w:name w:val="Medium Shading 2 Accent 2"/>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ED7D31"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6">
    <w:name w:val="Medium Shading 2 Accent 3"/>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A5A5A5"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7">
    <w:name w:val="Medium Shading 2 Accent 4"/>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FC000"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8">
    <w:name w:val="Medium Shading 2 Accent 5"/>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69">
    <w:name w:val="Medium Shading 2 Accent 6"/>
    <w:basedOn w:val="90"/>
    <w:semiHidden/>
    <w:unhideWhenUsed/>
    <w:qFormat/>
    <w:uiPriority w:val="98"/>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170">
    <w:name w:val="Medium List 1"/>
    <w:basedOn w:val="90"/>
    <w:semiHidden/>
    <w:unhideWhenUsed/>
    <w:qFormat/>
    <w:uiPriority w:val="98"/>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71">
    <w:name w:val="Medium List 1 Accent 1"/>
    <w:basedOn w:val="90"/>
    <w:semiHidden/>
    <w:unhideWhenUsed/>
    <w:qFormat/>
    <w:uiPriority w:val="98"/>
    <w:rPr>
      <w:color w:val="000000" w:themeColor="text1"/>
      <w14:textFill>
        <w14:solidFill>
          <w14:schemeClr w14:val="tx1"/>
        </w14:solidFill>
      </w14:textFill>
    </w:rPr>
    <w:tblPr>
      <w:tblBorders>
        <w:top w:val="single" w:color="4472C4" w:themeColor="accent1" w:sz="8" w:space="0"/>
        <w:bottom w:val="single" w:color="4472C4" w:themeColor="accent1" w:sz="8" w:space="0"/>
      </w:tblBorders>
    </w:tblPr>
    <w:tblStylePr w:type="firstRow">
      <w:rPr>
        <w:rFonts w:asciiTheme="majorHAnsi" w:hAnsiTheme="majorHAnsi" w:eastAsiaTheme="majorEastAsia" w:cstheme="majorBidi"/>
      </w:rPr>
      <w:tblPr/>
      <w:tcPr>
        <w:tcBorders>
          <w:top w:val="nil"/>
          <w:bottom w:val="single" w:color="4472C4" w:themeColor="accent1" w:sz="8" w:space="0"/>
        </w:tcBorders>
      </w:tcPr>
    </w:tblStylePr>
    <w:tblStylePr w:type="lastRow">
      <w:rPr>
        <w:b/>
        <w:bCs/>
        <w:color w:val="44546A" w:themeColor="text2"/>
        <w14:textFill>
          <w14:solidFill>
            <w14:schemeClr w14:val="tx2"/>
          </w14:solidFill>
        </w14:textFill>
      </w:rPr>
      <w:tblPr/>
      <w:tcPr>
        <w:tcBorders>
          <w:top w:val="single" w:color="4472C4" w:themeColor="accent1" w:sz="8" w:space="0"/>
          <w:bottom w:val="single" w:color="4472C4" w:themeColor="accent1" w:sz="8" w:space="0"/>
        </w:tcBorders>
      </w:tcPr>
    </w:tblStylePr>
    <w:tblStylePr w:type="firstCol">
      <w:rPr>
        <w:b/>
        <w:bCs/>
      </w:rPr>
    </w:tblStylePr>
    <w:tblStylePr w:type="lastCol">
      <w:rPr>
        <w:b/>
        <w:bCs/>
      </w:rPr>
      <w:tblPr/>
      <w:tcPr>
        <w:tcBorders>
          <w:top w:val="single" w:color="4472C4" w:themeColor="accent1" w:sz="8" w:space="0"/>
          <w:bottom w:val="single" w:color="4472C4" w:themeColor="accent1" w:sz="8" w:space="0"/>
        </w:tcBorders>
      </w:tcPr>
    </w:tblStylePr>
    <w:tblStylePr w:type="band1Vert">
      <w:tblPr/>
      <w:tcPr>
        <w:shd w:val="clear" w:color="auto" w:fill="D0DCF0" w:themeFill="accent1" w:themeFillTint="3F"/>
      </w:tcPr>
    </w:tblStylePr>
    <w:tblStylePr w:type="band1Horz">
      <w:tblPr/>
      <w:tcPr>
        <w:shd w:val="clear" w:color="auto" w:fill="D0DCF0" w:themeFill="accent1" w:themeFillTint="3F"/>
      </w:tcPr>
    </w:tblStylePr>
  </w:style>
  <w:style w:type="table" w:styleId="172">
    <w:name w:val="Medium List 1 Accent 2"/>
    <w:basedOn w:val="90"/>
    <w:semiHidden/>
    <w:unhideWhenUsed/>
    <w:qFormat/>
    <w:uiPriority w:val="98"/>
    <w:rPr>
      <w:color w:val="000000" w:themeColor="text1"/>
      <w14:textFill>
        <w14:solidFill>
          <w14:schemeClr w14:val="tx1"/>
        </w14:solidFill>
      </w14:textFill>
    </w:rPr>
    <w:tblPr>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14:textFill>
          <w14:solidFill>
            <w14:schemeClr w14:val="tx2"/>
          </w14:solidFill>
        </w14:textFill>
      </w:rPr>
      <w:tblPr/>
      <w:tcPr>
        <w:tcBorders>
          <w:top w:val="single" w:color="ED7D31" w:themeColor="accent2" w:sz="8" w:space="0"/>
          <w:bottom w:val="single" w:color="ED7D31" w:themeColor="accent2" w:sz="8" w:space="0"/>
        </w:tcBorders>
      </w:tcPr>
    </w:tblStylePr>
    <w:tblStylePr w:type="firstCol">
      <w:rPr>
        <w:b/>
        <w:bCs/>
      </w:r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C" w:themeFill="accent2" w:themeFillTint="3F"/>
      </w:tcPr>
    </w:tblStylePr>
    <w:tblStylePr w:type="band1Horz">
      <w:tblPr/>
      <w:tcPr>
        <w:shd w:val="clear" w:color="auto" w:fill="FADECC" w:themeFill="accent2" w:themeFillTint="3F"/>
      </w:tcPr>
    </w:tblStylePr>
  </w:style>
  <w:style w:type="table" w:styleId="173">
    <w:name w:val="Medium List 1 Accent 3"/>
    <w:basedOn w:val="90"/>
    <w:semiHidden/>
    <w:unhideWhenUsed/>
    <w:qFormat/>
    <w:uiPriority w:val="98"/>
    <w:rPr>
      <w:color w:val="000000" w:themeColor="text1"/>
      <w14:textFill>
        <w14:solidFill>
          <w14:schemeClr w14:val="tx1"/>
        </w14:solidFill>
      </w14:textFill>
    </w:rPr>
    <w:tblPr>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14:textFill>
          <w14:solidFill>
            <w14:schemeClr w14:val="tx2"/>
          </w14:solidFill>
        </w14:textFill>
      </w:rPr>
      <w:tblPr/>
      <w:tcPr>
        <w:tcBorders>
          <w:top w:val="single" w:color="A5A5A5" w:themeColor="accent3" w:sz="8" w:space="0"/>
          <w:bottom w:val="single" w:color="A5A5A5" w:themeColor="accent3" w:sz="8" w:space="0"/>
        </w:tcBorders>
      </w:tcPr>
    </w:tblStylePr>
    <w:tblStylePr w:type="firstCol">
      <w:rPr>
        <w:b/>
        <w:bCs/>
      </w:r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74">
    <w:name w:val="Medium List 1 Accent 4"/>
    <w:basedOn w:val="90"/>
    <w:semiHidden/>
    <w:unhideWhenUsed/>
    <w:qFormat/>
    <w:uiPriority w:val="98"/>
    <w:rPr>
      <w:color w:val="000000" w:themeColor="text1"/>
      <w14:textFill>
        <w14:solidFill>
          <w14:schemeClr w14:val="tx1"/>
        </w14:solidFill>
      </w14:textFill>
    </w:rPr>
    <w:tblPr>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14:textFill>
          <w14:solidFill>
            <w14:schemeClr w14:val="tx2"/>
          </w14:solidFill>
        </w14:textFill>
      </w:rPr>
      <w:tblPr/>
      <w:tcPr>
        <w:tcBorders>
          <w:top w:val="single" w:color="FFC000" w:themeColor="accent4" w:sz="8" w:space="0"/>
          <w:bottom w:val="single" w:color="FFC000" w:themeColor="accent4" w:sz="8" w:space="0"/>
        </w:tcBorders>
      </w:tcPr>
    </w:tblStylePr>
    <w:tblStylePr w:type="firstCol">
      <w:rPr>
        <w:b/>
        <w:bCs/>
      </w:r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BF" w:themeFill="accent4" w:themeFillTint="3F"/>
      </w:tcPr>
    </w:tblStylePr>
    <w:tblStylePr w:type="band1Horz">
      <w:tblPr/>
      <w:tcPr>
        <w:shd w:val="clear" w:color="auto" w:fill="FFEFBF" w:themeFill="accent4" w:themeFillTint="3F"/>
      </w:tcPr>
    </w:tblStylePr>
  </w:style>
  <w:style w:type="table" w:styleId="175">
    <w:name w:val="Medium List 1 Accent 5"/>
    <w:basedOn w:val="90"/>
    <w:semiHidden/>
    <w:unhideWhenUsed/>
    <w:qFormat/>
    <w:uiPriority w:val="98"/>
    <w:rPr>
      <w:color w:val="000000" w:themeColor="text1"/>
      <w14:textFill>
        <w14:solidFill>
          <w14:schemeClr w14:val="tx1"/>
        </w14:solidFill>
      </w14:textFill>
    </w:rPr>
    <w:tblPr>
      <w:tblBorders>
        <w:top w:val="single" w:color="5B9BD5" w:themeColor="accent5" w:sz="8" w:space="0"/>
        <w:bottom w:val="single" w:color="5B9BD5" w:themeColor="accent5" w:sz="8" w:space="0"/>
      </w:tblBorders>
    </w:tblPr>
    <w:tblStylePr w:type="firstRow">
      <w:rPr>
        <w:rFonts w:asciiTheme="majorHAnsi" w:hAnsiTheme="majorHAnsi" w:eastAsiaTheme="majorEastAsia" w:cstheme="majorBidi"/>
      </w:rPr>
      <w:tblPr/>
      <w:tcPr>
        <w:tcBorders>
          <w:top w:val="nil"/>
          <w:bottom w:val="single" w:color="5B9BD5" w:themeColor="accent5" w:sz="8" w:space="0"/>
        </w:tcBorders>
      </w:tcPr>
    </w:tblStylePr>
    <w:tblStylePr w:type="lastRow">
      <w:rPr>
        <w:b/>
        <w:bCs/>
        <w:color w:val="44546A" w:themeColor="text2"/>
        <w14:textFill>
          <w14:solidFill>
            <w14:schemeClr w14:val="tx2"/>
          </w14:solidFill>
        </w14:textFill>
      </w:rPr>
      <w:tblPr/>
      <w:tcPr>
        <w:tcBorders>
          <w:top w:val="single" w:color="5B9BD5" w:themeColor="accent5" w:sz="8" w:space="0"/>
          <w:bottom w:val="single" w:color="5B9BD5" w:themeColor="accent5" w:sz="8" w:space="0"/>
        </w:tcBorders>
      </w:tcPr>
    </w:tblStylePr>
    <w:tblStylePr w:type="firstCol">
      <w:rPr>
        <w:b/>
        <w:bCs/>
      </w:rPr>
    </w:tblStylePr>
    <w:tblStylePr w:type="lastCol">
      <w:rPr>
        <w:b/>
        <w:bCs/>
      </w:rPr>
      <w:tblPr/>
      <w:tcPr>
        <w:tcBorders>
          <w:top w:val="single" w:color="5B9BD5" w:themeColor="accent5" w:sz="8" w:space="0"/>
          <w:bottom w:val="single" w:color="5B9BD5" w:themeColor="accent5" w:sz="8" w:space="0"/>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76">
    <w:name w:val="Medium List 1 Accent 6"/>
    <w:basedOn w:val="90"/>
    <w:semiHidden/>
    <w:unhideWhenUsed/>
    <w:qFormat/>
    <w:uiPriority w:val="98"/>
    <w:rPr>
      <w:color w:val="000000" w:themeColor="text1"/>
      <w14:textFill>
        <w14:solidFill>
          <w14:schemeClr w14:val="tx1"/>
        </w14:solidFill>
      </w14:textFill>
    </w:rPr>
    <w:tblPr>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14:textFill>
          <w14:solidFill>
            <w14:schemeClr w14:val="tx2"/>
          </w14:solidFill>
        </w14:textFill>
      </w:rPr>
      <w:tblPr/>
      <w:tcPr>
        <w:tcBorders>
          <w:top w:val="single" w:color="70AD47" w:themeColor="accent6" w:sz="8" w:space="0"/>
          <w:bottom w:val="single" w:color="70AD47" w:themeColor="accent6" w:sz="8" w:space="0"/>
        </w:tcBorders>
      </w:tcPr>
    </w:tblStylePr>
    <w:tblStylePr w:type="firstCol">
      <w:rPr>
        <w:b/>
        <w:bCs/>
      </w:r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177">
    <w:name w:val="Medium Lis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1"/>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rPr>
        <w:sz w:val="24"/>
        <w:szCs w:val="24"/>
      </w:rPr>
      <w:tblPr/>
      <w:tcPr>
        <w:tcBorders>
          <w:top w:val="nil"/>
          <w:left w:val="nil"/>
          <w:bottom w:val="single" w:color="4472C4" w:themeColor="accent1" w:sz="24" w:space="0"/>
          <w:right w:val="nil"/>
          <w:insideH w:val="nil"/>
          <w:insideV w:val="nil"/>
        </w:tcBorders>
        <w:shd w:val="clear" w:color="auto" w:fill="FFFFFF" w:themeFill="background1"/>
      </w:tcPr>
    </w:tblStylePr>
    <w:tblStylePr w:type="lastRow">
      <w:tblPr/>
      <w:tcPr>
        <w:tcBorders>
          <w:top w:val="single" w:color="4472C4"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1" w:sz="8" w:space="0"/>
          <w:insideH w:val="nil"/>
          <w:insideV w:val="nil"/>
        </w:tcBorders>
        <w:shd w:val="clear" w:color="auto" w:fill="FFFFFF" w:themeFill="background1"/>
      </w:tcPr>
    </w:tblStylePr>
    <w:tblStylePr w:type="lastCol">
      <w:tblPr/>
      <w:tcPr>
        <w:tcBorders>
          <w:top w:val="nil"/>
          <w:left w:val="single" w:color="4472C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top w:val="nil"/>
          <w:bottom w:val="nil"/>
          <w:insideH w:val="nil"/>
          <w:insideV w:val="nil"/>
        </w:tcBorders>
        <w:shd w:val="clear" w:color="auto" w:fill="D0DC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single" w:color="ED7D31"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top w:val="nil"/>
          <w:bottom w:val="nil"/>
          <w:insideH w:val="nil"/>
          <w:insideV w:val="nil"/>
        </w:tcBorders>
        <w:shd w:val="clear" w:color="auto" w:fill="FADE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3"/>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single" w:color="A5A5A5"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4"/>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single" w:color="FFC000"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top w:val="nil"/>
          <w:bottom w:val="nil"/>
          <w:insideH w:val="nil"/>
          <w:insideV w:val="nil"/>
        </w:tcBorders>
        <w:shd w:val="clear" w:color="auto" w:fill="FFEFB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List 2 Accent 5"/>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rPr>
        <w:sz w:val="24"/>
        <w:szCs w:val="24"/>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tblPr/>
      <w:tcPr>
        <w:tcBorders>
          <w:top w:val="single" w:color="5B9BD5"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5" w:sz="8" w:space="0"/>
          <w:insideH w:val="nil"/>
          <w:insideV w:val="nil"/>
        </w:tcBorders>
        <w:shd w:val="clear" w:color="auto" w:fill="FFFFFF" w:themeFill="background1"/>
      </w:tcPr>
    </w:tblStylePr>
    <w:tblStylePr w:type="lastCol">
      <w:tblPr/>
      <w:tcPr>
        <w:tcBorders>
          <w:top w:val="nil"/>
          <w:left w:val="single" w:color="5B9BD5"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3">
    <w:name w:val="Medium List 2 Accent 6"/>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single" w:color="70AD47"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4">
    <w:name w:val="Medium Grid 1"/>
    <w:basedOn w:val="90"/>
    <w:semiHidden/>
    <w:unhideWhenUsed/>
    <w:qFormat/>
    <w:uiPriority w:val="98"/>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5">
    <w:name w:val="Medium Grid 1 Accent 1"/>
    <w:basedOn w:val="90"/>
    <w:semiHidden/>
    <w:unhideWhenUsed/>
    <w:qFormat/>
    <w:uiPriority w:val="98"/>
    <w:tblPr>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insideV w:val="single" w:color="7295D2" w:themeColor="accent1" w:themeTint="BF" w:sz="8" w:space="0"/>
      </w:tblBorders>
    </w:tblPr>
    <w:tcPr>
      <w:shd w:val="clear" w:color="auto" w:fill="D0DCF0" w:themeFill="accent1" w:themeFillTint="3F"/>
    </w:tcPr>
    <w:tblStylePr w:type="firstRow">
      <w:rPr>
        <w:b/>
        <w:bCs/>
      </w:rPr>
    </w:tblStylePr>
    <w:tblStylePr w:type="lastRow">
      <w:rPr>
        <w:b/>
        <w:bCs/>
      </w:rPr>
      <w:tblPr/>
      <w:tcPr>
        <w:tcBorders>
          <w:top w:val="single" w:color="7295D2" w:themeColor="accent1" w:themeTint="BF" w:sz="18" w:space="0"/>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86">
    <w:name w:val="Medium Grid 1 Accent 2"/>
    <w:basedOn w:val="90"/>
    <w:semiHidden/>
    <w:unhideWhenUsed/>
    <w:qFormat/>
    <w:uiPriority w:val="98"/>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C" w:themeFill="accent2" w:themeFillTint="3F"/>
    </w:tcPr>
    <w:tblStylePr w:type="firstRow">
      <w:rPr>
        <w:b/>
        <w:bCs/>
      </w:rPr>
    </w:tblStylePr>
    <w:tblStylePr w:type="lastRow">
      <w:rPr>
        <w:b/>
        <w:bCs/>
      </w:rPr>
      <w:tblPr/>
      <w:tcPr>
        <w:tcBorders>
          <w:top w:val="single" w:color="F19D64" w:themeColor="accent2" w:themeTint="BF" w:sz="18" w:space="0"/>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87">
    <w:name w:val="Medium Grid 1 Accent 3"/>
    <w:basedOn w:val="90"/>
    <w:semiHidden/>
    <w:unhideWhenUsed/>
    <w:qFormat/>
    <w:uiPriority w:val="98"/>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StylePr>
    <w:tblStylePr w:type="lastRow">
      <w:rPr>
        <w:b/>
        <w:bCs/>
      </w:rPr>
      <w:tblPr/>
      <w:tcPr>
        <w:tcBorders>
          <w:top w:val="single" w:color="BBBBBB" w:themeColor="accent3" w:themeTint="BF" w:sz="18" w:space="0"/>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88">
    <w:name w:val="Medium Grid 1 Accent 4"/>
    <w:basedOn w:val="90"/>
    <w:semiHidden/>
    <w:unhideWhenUsed/>
    <w:qFormat/>
    <w:uiPriority w:val="98"/>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insideV w:val="single" w:color="FFCF3F" w:themeColor="accent4" w:themeTint="BF" w:sz="8" w:space="0"/>
      </w:tblBorders>
    </w:tblPr>
    <w:tcPr>
      <w:shd w:val="clear" w:color="auto" w:fill="FFEFBF" w:themeFill="accent4" w:themeFillTint="3F"/>
    </w:tcPr>
    <w:tblStylePr w:type="firstRow">
      <w:rPr>
        <w:b/>
        <w:bCs/>
      </w:rPr>
    </w:tblStylePr>
    <w:tblStylePr w:type="lastRow">
      <w:rPr>
        <w:b/>
        <w:bCs/>
      </w:rPr>
      <w:tblPr/>
      <w:tcPr>
        <w:tcBorders>
          <w:top w:val="single" w:color="FFCF3F" w:themeColor="accent4" w:themeTint="BF" w:sz="18" w:space="0"/>
        </w:tcBorders>
      </w:tcPr>
    </w:tblStylePr>
    <w:tblStylePr w:type="firstCol">
      <w:rPr>
        <w:b/>
        <w:bCs/>
      </w:rPr>
    </w:tblStylePr>
    <w:tblStylePr w:type="lastCol">
      <w:rPr>
        <w:b/>
        <w:bCs/>
      </w:r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189">
    <w:name w:val="Medium Grid 1 Accent 5"/>
    <w:basedOn w:val="90"/>
    <w:semiHidden/>
    <w:unhideWhenUsed/>
    <w:qFormat/>
    <w:uiPriority w:val="98"/>
    <w:tblPr>
      <w:tblBorders>
        <w:top w:val="single" w:color="84B4DF" w:themeColor="accent5" w:themeTint="BF" w:sz="8" w:space="0"/>
        <w:left w:val="single" w:color="84B4DF" w:themeColor="accent5" w:themeTint="BF" w:sz="8" w:space="0"/>
        <w:bottom w:val="single" w:color="84B4DF" w:themeColor="accent5" w:themeTint="BF" w:sz="8" w:space="0"/>
        <w:right w:val="single" w:color="84B4DF" w:themeColor="accent5" w:themeTint="BF" w:sz="8" w:space="0"/>
        <w:insideH w:val="single" w:color="84B4DF" w:themeColor="accent5" w:themeTint="BF" w:sz="8" w:space="0"/>
        <w:insideV w:val="single" w:color="84B4DF" w:themeColor="accent5" w:themeTint="BF" w:sz="8" w:space="0"/>
      </w:tblBorders>
    </w:tblPr>
    <w:tcPr>
      <w:shd w:val="clear" w:color="auto" w:fill="D6E6F4" w:themeFill="accent5" w:themeFillTint="3F"/>
    </w:tcPr>
    <w:tblStylePr w:type="firstRow">
      <w:rPr>
        <w:b/>
        <w:bCs/>
      </w:rPr>
    </w:tblStylePr>
    <w:tblStylePr w:type="lastRow">
      <w:rPr>
        <w:b/>
        <w:bCs/>
      </w:rPr>
      <w:tblPr/>
      <w:tcPr>
        <w:tcBorders>
          <w:top w:val="single" w:color="84B4DF" w:themeColor="accent5" w:themeTint="BF" w:sz="18" w:space="0"/>
        </w:tcBorders>
      </w:tcPr>
    </w:tblStylePr>
    <w:tblStylePr w:type="firstCol">
      <w:rPr>
        <w:b/>
        <w:bCs/>
      </w:rPr>
    </w:tblStylePr>
    <w:tblStylePr w:type="lastCol">
      <w:rPr>
        <w:b/>
        <w:bCs/>
      </w:rPr>
    </w:tblStylePr>
    <w:tblStylePr w:type="band1Vert">
      <w:tblPr/>
      <w:tcPr>
        <w:shd w:val="clear" w:color="auto" w:fill="ADCDEA" w:themeFill="accent5" w:themeFillTint="7F"/>
      </w:tcPr>
    </w:tblStylePr>
    <w:tblStylePr w:type="band1Horz">
      <w:tblPr/>
      <w:tcPr>
        <w:shd w:val="clear" w:color="auto" w:fill="ADCDEA" w:themeFill="accent5" w:themeFillTint="7F"/>
      </w:tcPr>
    </w:tblStylePr>
  </w:style>
  <w:style w:type="table" w:styleId="190">
    <w:name w:val="Medium Grid 1 Accent 6"/>
    <w:basedOn w:val="90"/>
    <w:semiHidden/>
    <w:unhideWhenUsed/>
    <w:qFormat/>
    <w:uiPriority w:val="98"/>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StylePr>
    <w:tblStylePr w:type="lastRow">
      <w:rPr>
        <w:b/>
        <w:bCs/>
      </w:rPr>
      <w:tblPr/>
      <w:tcPr>
        <w:tcBorders>
          <w:top w:val="single" w:color="93C571" w:themeColor="accent6" w:themeTint="BF" w:sz="18" w:space="0"/>
        </w:tcBorders>
      </w:tcPr>
    </w:tblStylePr>
    <w:tblStylePr w:type="firstCol">
      <w:rPr>
        <w:b/>
        <w:bCs/>
      </w:rPr>
    </w:tblStylePr>
    <w:tblStylePr w:type="lastCol">
      <w:rPr>
        <w:b/>
        <w:bCs/>
      </w:r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table" w:styleId="191">
    <w:name w:val="Medium Grid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2">
    <w:name w:val="Medium Grid 2 Accent 1"/>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cPr>
      <w:shd w:val="clear" w:color="auto" w:fill="D0DCF0" w:themeFill="accent1" w:themeFillTint="3F"/>
    </w:tcPr>
    <w:tblStylePr w:type="firstRow">
      <w:rPr>
        <w:b/>
        <w:bCs/>
        <w:color w:val="000000" w:themeColor="text1"/>
        <w14:textFill>
          <w14:solidFill>
            <w14:schemeClr w14:val="tx1"/>
          </w14:solidFill>
        </w14:textFill>
      </w:rPr>
      <w:tblPr/>
      <w:tcPr>
        <w:shd w:val="clear" w:color="auto" w:fill="ECF1F9"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insideV w:val="single" w:sz="6" w:space="0"/>
        </w:tcBorders>
        <w:shd w:val="clear" w:color="auto" w:fill="A1B8E1" w:themeFill="accent1" w:themeFillTint="7F"/>
      </w:tcPr>
    </w:tblStylePr>
    <w:tblStylePr w:type="nwCell">
      <w:tblPr/>
      <w:tcPr>
        <w:shd w:val="clear" w:color="auto" w:fill="FFFFFF" w:themeFill="background1"/>
      </w:tcPr>
    </w:tblStylePr>
  </w:style>
  <w:style w:type="table" w:styleId="193">
    <w:name w:val="Medium Grid 2 Accent 2"/>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C" w:themeFill="accent2" w:themeFillTint="3F"/>
    </w:tcPr>
    <w:tblStylePr w:type="firstRow">
      <w:rPr>
        <w:b/>
        <w:bCs/>
        <w:color w:val="000000" w:themeColor="text1"/>
        <w14:textFill>
          <w14:solidFill>
            <w14:schemeClr w14:val="tx1"/>
          </w14:solidFill>
        </w14:textFill>
      </w:rPr>
      <w:tblPr/>
      <w:tcPr>
        <w:shd w:val="clear" w:color="auto" w:fill="FDF2EA"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insideV w:val="single" w:sz="6" w:space="0"/>
        </w:tcBorders>
        <w:shd w:val="clear" w:color="auto" w:fill="F6BE98" w:themeFill="accent2" w:themeFillTint="7F"/>
      </w:tcPr>
    </w:tblStylePr>
    <w:tblStylePr w:type="nwCell">
      <w:tblPr/>
      <w:tcPr>
        <w:shd w:val="clear" w:color="auto" w:fill="FFFFFF" w:themeFill="background1"/>
      </w:tcPr>
    </w:tblStylePr>
  </w:style>
  <w:style w:type="table" w:styleId="194">
    <w:name w:val="Medium Grid 2 Accent 3"/>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14:textFill>
          <w14:solidFill>
            <w14:schemeClr w14:val="tx1"/>
          </w14:solidFill>
        </w14:textFill>
      </w:rPr>
      <w:tblPr/>
      <w:tcPr>
        <w:shd w:val="clear" w:color="auto" w:fill="F6F6F6"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CECEC" w:themeFill="accent3" w:themeFillTint="33"/>
      </w:tcPr>
    </w:tblStylePr>
    <w:tblStylePr w:type="band1Vert">
      <w:tblPr/>
      <w:tcPr>
        <w:shd w:val="clear" w:color="auto" w:fill="D2D2D2" w:themeFill="accent3" w:themeFillTint="7F"/>
      </w:tcPr>
    </w:tblStylePr>
    <w:tblStylePr w:type="band1Horz">
      <w:tblPr/>
      <w:tcPr>
        <w:tcBorders>
          <w:insideH w:val="single" w:sz="6" w:space="0"/>
          <w:insideV w:val="single" w:sz="6" w:space="0"/>
        </w:tcBorders>
        <w:shd w:val="clear" w:color="auto" w:fill="D2D2D2" w:themeFill="accent3" w:themeFillTint="7F"/>
      </w:tcPr>
    </w:tblStylePr>
    <w:tblStylePr w:type="nwCell">
      <w:tblPr/>
      <w:tcPr>
        <w:shd w:val="clear" w:color="auto" w:fill="FFFFFF" w:themeFill="background1"/>
      </w:tcPr>
    </w:tblStylePr>
  </w:style>
  <w:style w:type="table" w:styleId="195">
    <w:name w:val="Medium Grid 2 Accent 4"/>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BF" w:themeFill="accent4" w:themeFillTint="3F"/>
    </w:tcPr>
    <w:tblStylePr w:type="firstRow">
      <w:rPr>
        <w:b/>
        <w:bCs/>
        <w:color w:val="000000" w:themeColor="text1"/>
        <w14:textFill>
          <w14:solidFill>
            <w14:schemeClr w14:val="tx1"/>
          </w14:solidFill>
        </w14:textFill>
      </w:rPr>
      <w:tblPr/>
      <w:tcPr>
        <w:shd w:val="clear" w:color="auto" w:fill="FFF8E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EF2CC" w:themeFill="accent4" w:themeFillTint="33"/>
      </w:tcPr>
    </w:tblStylePr>
    <w:tblStylePr w:type="band1Vert">
      <w:tblPr/>
      <w:tcPr>
        <w:shd w:val="clear" w:color="auto" w:fill="FFDF7F" w:themeFill="accent4" w:themeFillTint="7F"/>
      </w:tcPr>
    </w:tblStylePr>
    <w:tblStylePr w:type="band1Horz">
      <w:tblPr/>
      <w:tcPr>
        <w:tcBorders>
          <w:insideH w:val="single" w:sz="6" w:space="0"/>
          <w:insideV w:val="single" w:sz="6" w:space="0"/>
        </w:tcBorders>
        <w:shd w:val="clear" w:color="auto" w:fill="FFDF7F" w:themeFill="accent4" w:themeFillTint="7F"/>
      </w:tcPr>
    </w:tblStylePr>
    <w:tblStylePr w:type="nwCell">
      <w:tblPr/>
      <w:tcPr>
        <w:shd w:val="clear" w:color="auto" w:fill="FFFFFF" w:themeFill="background1"/>
      </w:tcPr>
    </w:tblStylePr>
  </w:style>
  <w:style w:type="table" w:styleId="196">
    <w:name w:val="Medium Grid 2 Accent 5"/>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cPr>
      <w:shd w:val="clear" w:color="auto" w:fill="D6E6F4" w:themeFill="accent5" w:themeFillTint="3F"/>
    </w:tcPr>
    <w:tblStylePr w:type="firstRow">
      <w:rPr>
        <w:b/>
        <w:bCs/>
        <w:color w:val="000000" w:themeColor="text1"/>
        <w14:textFill>
          <w14:solidFill>
            <w14:schemeClr w14:val="tx1"/>
          </w14:solidFill>
        </w14:textFill>
      </w:rPr>
      <w:tblPr/>
      <w:tcPr>
        <w:shd w:val="clear" w:color="auto" w:fill="EEF5FA"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DEA" w:themeFill="accent5" w:themeFillTint="7F"/>
      </w:tcPr>
    </w:tblStylePr>
    <w:tblStylePr w:type="band1Horz">
      <w:tblPr/>
      <w:tcPr>
        <w:tcBorders>
          <w:insideH w:val="single" w:sz="6" w:space="0"/>
          <w:insideV w:val="single" w:sz="6" w:space="0"/>
        </w:tcBorders>
        <w:shd w:val="clear" w:color="auto" w:fill="ADCDEA" w:themeFill="accent5" w:themeFillTint="7F"/>
      </w:tcPr>
    </w:tblStylePr>
    <w:tblStylePr w:type="nwCell">
      <w:tblPr/>
      <w:tcPr>
        <w:shd w:val="clear" w:color="auto" w:fill="FFFFFF" w:themeFill="background1"/>
      </w:tcPr>
    </w:tblStylePr>
  </w:style>
  <w:style w:type="table" w:styleId="197">
    <w:name w:val="Medium Grid 2 Accent 6"/>
    <w:basedOn w:val="90"/>
    <w:semiHidden/>
    <w:unhideWhenUsed/>
    <w:qFormat/>
    <w:uiPriority w:val="98"/>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14:textFill>
          <w14:solidFill>
            <w14:schemeClr w14:val="tx1"/>
          </w14:solidFill>
        </w14:textFill>
      </w:rPr>
      <w:tblPr/>
      <w:tcPr>
        <w:shd w:val="clear" w:color="auto" w:fill="F0F7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1" w:themeFill="accent6" w:themeFillTint="7F"/>
      </w:tcPr>
    </w:tblStylePr>
    <w:tblStylePr w:type="band1Horz">
      <w:tblPr/>
      <w:tcPr>
        <w:tcBorders>
          <w:insideH w:val="single" w:sz="6" w:space="0"/>
          <w:insideV w:val="single" w:sz="6" w:space="0"/>
        </w:tcBorders>
        <w:shd w:val="clear" w:color="auto" w:fill="B7D8A1" w:themeFill="accent6" w:themeFillTint="7F"/>
      </w:tcPr>
    </w:tblStylePr>
    <w:tblStylePr w:type="nwCell">
      <w:tblPr/>
      <w:tcPr>
        <w:shd w:val="clear" w:color="auto" w:fill="FFFFFF" w:themeFill="background1"/>
      </w:tcPr>
    </w:tblStylePr>
  </w:style>
  <w:style w:type="table" w:styleId="198">
    <w:name w:val="Medium Grid 3"/>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9">
    <w:name w:val="Medium Grid 3 Accent 1"/>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CF0"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472C4"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472C4"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472C4"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472C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1B8E1" w:themeFill="accent1" w:themeFillTint="7F"/>
      </w:tcPr>
    </w:tblStylePr>
  </w:style>
  <w:style w:type="table" w:styleId="200">
    <w:name w:val="Medium Grid 3 Accent 2"/>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C"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ED7D31"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ED7D31"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6BE98" w:themeFill="accent2" w:themeFillTint="7F"/>
      </w:tcPr>
    </w:tblStylePr>
  </w:style>
  <w:style w:type="table" w:styleId="201">
    <w:name w:val="Medium Grid 3 Accent 3"/>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A5A5A5"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A5A5A5"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2D2D2" w:themeFill="accent3" w:themeFillTint="7F"/>
      </w:tcPr>
    </w:tblStylePr>
  </w:style>
  <w:style w:type="table" w:styleId="202">
    <w:name w:val="Medium Grid 3 Accent 4"/>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BF"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FC000"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FC000"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7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FDF7F" w:themeFill="accent4" w:themeFillTint="7F"/>
      </w:tcPr>
    </w:tblStylePr>
  </w:style>
  <w:style w:type="table" w:styleId="203">
    <w:name w:val="Medium Grid 3 Accent 5"/>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5B9BD5"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5B9BD5"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5B9BD5"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5B9BD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DE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DCDEA" w:themeFill="accent5" w:themeFillTint="7F"/>
      </w:tcPr>
    </w:tblStylePr>
  </w:style>
  <w:style w:type="table" w:styleId="204">
    <w:name w:val="Medium Grid 3 Accent 6"/>
    <w:basedOn w:val="90"/>
    <w:semiHidden/>
    <w:unhideWhenUsed/>
    <w:qFormat/>
    <w:uiPriority w:val="98"/>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0AD47"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0AD47"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1"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7D8A1" w:themeFill="accent6" w:themeFillTint="7F"/>
      </w:tcPr>
    </w:tblStylePr>
  </w:style>
  <w:style w:type="table" w:styleId="205">
    <w:name w:val="Dark List"/>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6">
    <w:name w:val="Dark List Accent 1"/>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4472C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863"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07">
    <w:name w:val="Dark List Accent 2"/>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5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55911" w:themeFill="accent2" w:themeFillShade="BF"/>
      </w:tcPr>
    </w:tblStylePr>
    <w:tblStylePr w:type="band1Vert">
      <w:tblPr/>
      <w:tcPr>
        <w:tcBorders>
          <w:top w:val="nil"/>
          <w:left w:val="nil"/>
          <w:bottom w:val="nil"/>
          <w:right w:val="nil"/>
          <w:insideH w:val="nil"/>
          <w:insideV w:val="nil"/>
        </w:tcBorders>
        <w:shd w:val="clear" w:color="auto" w:fill="C55911" w:themeFill="accent2" w:themeFillShade="BF"/>
      </w:tcPr>
    </w:tblStylePr>
    <w:tblStylePr w:type="band1Horz">
      <w:tblPr/>
      <w:tcPr>
        <w:tcBorders>
          <w:top w:val="nil"/>
          <w:left w:val="nil"/>
          <w:bottom w:val="nil"/>
          <w:right w:val="nil"/>
          <w:insideH w:val="nil"/>
          <w:insideV w:val="nil"/>
        </w:tcBorders>
        <w:shd w:val="clear" w:color="auto" w:fill="C55911" w:themeFill="accent2" w:themeFillShade="BF"/>
      </w:tcPr>
    </w:tblStylePr>
  </w:style>
  <w:style w:type="table" w:styleId="208">
    <w:name w:val="Dark List Accent 3"/>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209">
    <w:name w:val="Dark List Accent 4"/>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E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E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E8F00" w:themeFill="accent4" w:themeFillShade="BF"/>
      </w:tcPr>
    </w:tblStylePr>
    <w:tblStylePr w:type="band1Vert">
      <w:tblPr/>
      <w:tcPr>
        <w:tcBorders>
          <w:top w:val="nil"/>
          <w:left w:val="nil"/>
          <w:bottom w:val="nil"/>
          <w:right w:val="nil"/>
          <w:insideH w:val="nil"/>
          <w:insideV w:val="nil"/>
        </w:tcBorders>
        <w:shd w:val="clear" w:color="auto" w:fill="BE8F00" w:themeFill="accent4" w:themeFillShade="BF"/>
      </w:tcPr>
    </w:tblStylePr>
    <w:tblStylePr w:type="band1Horz">
      <w:tblPr/>
      <w:tcPr>
        <w:tcBorders>
          <w:top w:val="nil"/>
          <w:left w:val="nil"/>
          <w:bottom w:val="nil"/>
          <w:right w:val="nil"/>
          <w:insideH w:val="nil"/>
          <w:insideV w:val="nil"/>
        </w:tcBorders>
        <w:shd w:val="clear" w:color="auto" w:fill="BE8F00" w:themeFill="accent4" w:themeFillShade="BF"/>
      </w:tcPr>
    </w:tblStylePr>
  </w:style>
  <w:style w:type="table" w:styleId="210">
    <w:name w:val="Dark List Accent 5"/>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5B9BD5"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E4D78"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E75B5"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E75B5" w:themeFill="accent5" w:themeFillShade="BF"/>
      </w:tcPr>
    </w:tblStylePr>
    <w:tblStylePr w:type="band1Vert">
      <w:tblPr/>
      <w:tcPr>
        <w:tcBorders>
          <w:top w:val="nil"/>
          <w:left w:val="nil"/>
          <w:bottom w:val="nil"/>
          <w:right w:val="nil"/>
          <w:insideH w:val="nil"/>
          <w:insideV w:val="nil"/>
        </w:tcBorders>
        <w:shd w:val="clear" w:color="auto" w:fill="2E75B5" w:themeFill="accent5" w:themeFillShade="BF"/>
      </w:tcPr>
    </w:tblStylePr>
    <w:tblStylePr w:type="band1Horz">
      <w:tblPr/>
      <w:tcPr>
        <w:tcBorders>
          <w:top w:val="nil"/>
          <w:left w:val="nil"/>
          <w:bottom w:val="nil"/>
          <w:right w:val="nil"/>
          <w:insideH w:val="nil"/>
          <w:insideV w:val="nil"/>
        </w:tcBorders>
        <w:shd w:val="clear" w:color="auto" w:fill="2E75B5" w:themeFill="accent5" w:themeFillShade="BF"/>
      </w:tcPr>
    </w:tblStylePr>
  </w:style>
  <w:style w:type="table" w:styleId="211">
    <w:name w:val="Dark List Accent 6"/>
    <w:basedOn w:val="90"/>
    <w:semiHidden/>
    <w:unhideWhenUsed/>
    <w:qFormat/>
    <w:uiPriority w:val="98"/>
    <w:rPr>
      <w:color w:val="FFFFFF" w:themeColor="background1"/>
      <w14:textFill>
        <w14:solidFill>
          <w14:schemeClr w14:val="bg1"/>
        </w14:solidFill>
      </w14:textFill>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212">
    <w:name w:val="Colorful Shading"/>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1"/>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4472C4" w:themeColor="accent1" w:sz="4" w:space="0"/>
        <w:bottom w:val="single" w:color="4472C4" w:themeColor="accent1" w:sz="4" w:space="0"/>
        <w:right w:val="single" w:color="4472C4" w:themeColor="accent1" w:sz="4" w:space="0"/>
        <w:insideH w:val="single" w:color="FFFFFF" w:themeColor="background1" w:sz="4" w:space="0"/>
        <w:insideV w:val="single" w:color="FFFFFF" w:themeColor="background1" w:sz="4" w:space="0"/>
      </w:tblBorders>
    </w:tblPr>
    <w:tcPr>
      <w:shd w:val="clear" w:color="auto" w:fill="ECF1F9"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437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437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4">
    <w:name w:val="Colorful Shading Accent 2"/>
    <w:basedOn w:val="90"/>
    <w:semiHidden/>
    <w:unhideWhenUsed/>
    <w:qFormat/>
    <w:uiPriority w:val="98"/>
    <w:rPr>
      <w:color w:val="000000" w:themeColor="text1"/>
      <w14:textFill>
        <w14:solidFill>
          <w14:schemeClr w14:val="tx1"/>
        </w14:solidFill>
      </w14:textFill>
    </w:rPr>
    <w:tblPr>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D480D"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D480D"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D48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3"/>
    <w:basedOn w:val="90"/>
    <w:semiHidden/>
    <w:unhideWhenUsed/>
    <w:qFormat/>
    <w:uiPriority w:val="98"/>
    <w:rPr>
      <w:color w:val="000000" w:themeColor="text1"/>
      <w14:textFill>
        <w14:solidFill>
          <w14:schemeClr w14:val="tx1"/>
        </w14:solidFill>
      </w14:textFill>
    </w:rPr>
    <w:tblPr>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626262"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626262"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626262" w:themeFill="accent3" w:themeFillShade="99"/>
      </w:tcPr>
    </w:tblStylePr>
    <w:tblStylePr w:type="band1Vert">
      <w:tblPr/>
      <w:tcPr>
        <w:shd w:val="clear" w:color="auto" w:fill="DADADA" w:themeFill="accent3" w:themeFillTint="66"/>
      </w:tcPr>
    </w:tblStylePr>
    <w:tblStylePr w:type="band1Horz">
      <w:tblPr/>
      <w:tcPr>
        <w:shd w:val="clear" w:color="auto" w:fill="D2D2D2" w:themeFill="accent3" w:themeFillTint="7F"/>
      </w:tcPr>
    </w:tblStylePr>
  </w:style>
  <w:style w:type="table" w:styleId="216">
    <w:name w:val="Colorful Shading Accent 4"/>
    <w:basedOn w:val="90"/>
    <w:semiHidden/>
    <w:unhideWhenUsed/>
    <w:qFormat/>
    <w:uiPriority w:val="98"/>
    <w:rPr>
      <w:color w:val="000000" w:themeColor="text1"/>
      <w14:textFill>
        <w14:solidFill>
          <w14:schemeClr w14:val="tx1"/>
        </w14:solidFill>
      </w14:textFill>
    </w:rPr>
    <w:tblPr>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5"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97300"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97300"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7F"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Shading Accent 5"/>
    <w:basedOn w:val="90"/>
    <w:semiHidden/>
    <w:unhideWhenUsed/>
    <w:qFormat/>
    <w:uiPriority w:val="98"/>
    <w:rPr>
      <w:color w:val="000000" w:themeColor="text1"/>
      <w14:textFill>
        <w14:solidFill>
          <w14:schemeClr w14:val="tx1"/>
        </w14:solidFill>
      </w14:textFill>
    </w:rPr>
    <w:tblPr>
      <w:tblBorders>
        <w:top w:val="single" w:color="70AD47" w:themeColor="accent6" w:sz="24" w:space="0"/>
        <w:left w:val="single" w:color="5B9BD5" w:themeColor="accent5" w:sz="4" w:space="0"/>
        <w:bottom w:val="single" w:color="5B9BD5" w:themeColor="accent5" w:sz="4" w:space="0"/>
        <w:right w:val="single" w:color="5B9BD5" w:themeColor="accent5" w:sz="4" w:space="0"/>
        <w:insideH w:val="single" w:color="FFFFFF" w:themeColor="background1" w:sz="4" w:space="0"/>
        <w:insideV w:val="single" w:color="FFFFFF" w:themeColor="background1" w:sz="4" w:space="0"/>
      </w:tblBorders>
    </w:tblPr>
    <w:tcPr>
      <w:shd w:val="clear" w:color="auto" w:fill="EEF5FA"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5D91"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5D91"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DEA"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8">
    <w:name w:val="Colorful Shading Accent 6"/>
    <w:basedOn w:val="90"/>
    <w:semiHidden/>
    <w:unhideWhenUsed/>
    <w:qFormat/>
    <w:uiPriority w:val="98"/>
    <w:rPr>
      <w:color w:val="000000" w:themeColor="text1"/>
      <w14:textFill>
        <w14:solidFill>
          <w14:schemeClr w14:val="tx1"/>
        </w14:solidFill>
      </w14:textFill>
    </w:rPr>
    <w:tblPr>
      <w:tblBorders>
        <w:top w:val="single" w:color="5B9BD5"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672A"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672A"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1"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9">
    <w:name w:val="Colorful List"/>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20">
    <w:name w:val="Colorful List Accent 1"/>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CF1F9"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CF0" w:themeFill="accent1" w:themeFillTint="3F"/>
      </w:tcPr>
    </w:tblStylePr>
    <w:tblStylePr w:type="band1Horz">
      <w:tblPr/>
      <w:tcPr>
        <w:shd w:val="clear" w:color="auto" w:fill="D9E2F3" w:themeFill="accent1" w:themeFillTint="33"/>
      </w:tcPr>
    </w:tblStylePr>
  </w:style>
  <w:style w:type="table" w:styleId="221">
    <w:name w:val="Colorful List Accent 2"/>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DF2EA"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C" w:themeFill="accent2" w:themeFillTint="3F"/>
      </w:tcPr>
    </w:tblStylePr>
    <w:tblStylePr w:type="band1Horz">
      <w:tblPr/>
      <w:tcPr>
        <w:shd w:val="clear" w:color="auto" w:fill="FBE4D5" w:themeFill="accent2" w:themeFillTint="33"/>
      </w:tcPr>
    </w:tblStylePr>
  </w:style>
  <w:style w:type="table" w:styleId="222">
    <w:name w:val="Colorful List Accent 3"/>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6F6F6"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C9900" w:themeFill="accent4" w:themeFillShade="CC"/>
      </w:tcPr>
    </w:tblStylePr>
    <w:tblStylePr w:type="lastRow">
      <w:rPr>
        <w:b/>
        <w:bCs/>
        <w:color w:val="CC9A00"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CECEC" w:themeFill="accent3" w:themeFillTint="33"/>
      </w:tcPr>
    </w:tblStylePr>
  </w:style>
  <w:style w:type="table" w:styleId="223">
    <w:name w:val="Colorful List Accent 4"/>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FF8E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838383"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BF" w:themeFill="accent4" w:themeFillTint="3F"/>
      </w:tcPr>
    </w:tblStylePr>
    <w:tblStylePr w:type="band1Horz">
      <w:tblPr/>
      <w:tcPr>
        <w:shd w:val="clear" w:color="auto" w:fill="FEF2CC" w:themeFill="accent4" w:themeFillTint="33"/>
      </w:tcPr>
    </w:tblStylePr>
  </w:style>
  <w:style w:type="table" w:styleId="224">
    <w:name w:val="Colorful List Accent 5"/>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EEF5FA"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98A38" w:themeFill="accent6" w:themeFillShade="CC"/>
      </w:tcPr>
    </w:tblStylePr>
    <w:tblStylePr w:type="lastRow">
      <w:rPr>
        <w:b/>
        <w:bCs/>
        <w:color w:val="5A8A39"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225">
    <w:name w:val="Colorful List Accent 6"/>
    <w:basedOn w:val="90"/>
    <w:semiHidden/>
    <w:unhideWhenUsed/>
    <w:qFormat/>
    <w:uiPriority w:val="98"/>
    <w:rPr>
      <w:color w:val="000000" w:themeColor="text1"/>
      <w14:textFill>
        <w14:solidFill>
          <w14:schemeClr w14:val="tx1"/>
        </w14:solidFill>
      </w14:textFill>
    </w:rPr>
    <w:tblPr>
      <w:tblStyleRowBandSize w:val="1"/>
      <w:tblStyleColBandSize w:val="1"/>
    </w:tblPr>
    <w:tcPr>
      <w:shd w:val="clear" w:color="auto" w:fill="F0F7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17DC1" w:themeFill="accent5" w:themeFillShade="CC"/>
      </w:tcPr>
    </w:tblStylePr>
    <w:tblStylePr w:type="lastRow">
      <w:rPr>
        <w:b/>
        <w:bCs/>
        <w:color w:val="327DC2"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226">
    <w:name w:val="Colorful Grid"/>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7">
    <w:name w:val="Colorful Grid Accent 1"/>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14:textFill>
          <w14:solidFill>
            <w14:schemeClr w14:val="tx1"/>
          </w14:solidFill>
        </w14:textFill>
      </w:rPr>
      <w:tblPr/>
      <w:tcPr>
        <w:shd w:val="clear" w:color="auto" w:fill="B4C6E7" w:themeFill="accent1" w:themeFillTint="66"/>
      </w:tcPr>
    </w:tblStylePr>
    <w:tblStylePr w:type="firstCol">
      <w:rPr>
        <w:color w:val="FFFFFF" w:themeColor="background1"/>
        <w14:textFill>
          <w14:solidFill>
            <w14:schemeClr w14:val="bg1"/>
          </w14:solidFill>
        </w14:textFill>
      </w:rPr>
      <w:tblPr/>
      <w:tcPr>
        <w:shd w:val="clear" w:color="auto" w:fill="2F5496" w:themeFill="accent1" w:themeFillShade="BF"/>
      </w:tcPr>
    </w:tblStylePr>
    <w:tblStylePr w:type="lastCol">
      <w:rPr>
        <w:color w:val="FFFFFF" w:themeColor="background1"/>
        <w14:textFill>
          <w14:solidFill>
            <w14:schemeClr w14:val="bg1"/>
          </w14:solidFill>
        </w14:textFill>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28">
    <w:name w:val="Colorful Grid Accent 2"/>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14:textFill>
          <w14:solidFill>
            <w14:schemeClr w14:val="tx1"/>
          </w14:solidFill>
        </w14:textFill>
      </w:rPr>
      <w:tblPr/>
      <w:tcPr>
        <w:shd w:val="clear" w:color="auto" w:fill="F7CAAC" w:themeFill="accent2" w:themeFillTint="66"/>
      </w:tcPr>
    </w:tblStylePr>
    <w:tblStylePr w:type="firstCol">
      <w:rPr>
        <w:color w:val="FFFFFF" w:themeColor="background1"/>
        <w14:textFill>
          <w14:solidFill>
            <w14:schemeClr w14:val="bg1"/>
          </w14:solidFill>
        </w14:textFill>
      </w:rPr>
      <w:tblPr/>
      <w:tcPr>
        <w:shd w:val="clear" w:color="auto" w:fill="C55911" w:themeFill="accent2" w:themeFillShade="BF"/>
      </w:tcPr>
    </w:tblStylePr>
    <w:tblStylePr w:type="lastCol">
      <w:rPr>
        <w:color w:val="FFFFFF" w:themeColor="background1"/>
        <w14:textFill>
          <w14:solidFill>
            <w14:schemeClr w14:val="bg1"/>
          </w14:solidFill>
        </w14:textFill>
      </w:rPr>
      <w:tblPr/>
      <w:tcPr>
        <w:shd w:val="clear" w:color="auto" w:fill="C5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229">
    <w:name w:val="Colorful Grid Accent 3"/>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ECECEC" w:themeFill="accent3" w:themeFillTint="33"/>
    </w:tcPr>
    <w:tblStylePr w:type="firstRow">
      <w:rPr>
        <w:b/>
        <w:bCs/>
      </w:rPr>
      <w:tblPr/>
      <w:tcPr>
        <w:shd w:val="clear" w:color="auto" w:fill="DADADA" w:themeFill="accent3" w:themeFillTint="66"/>
      </w:tcPr>
    </w:tblStylePr>
    <w:tblStylePr w:type="lastRow">
      <w:rPr>
        <w:b/>
        <w:bCs/>
        <w:color w:val="000000" w:themeColor="text1"/>
        <w14:textFill>
          <w14:solidFill>
            <w14:schemeClr w14:val="tx1"/>
          </w14:solidFill>
        </w14:textFill>
      </w:rPr>
      <w:tblPr/>
      <w:tcPr>
        <w:shd w:val="clear" w:color="auto" w:fill="DADADA" w:themeFill="accent3" w:themeFillTint="66"/>
      </w:tcPr>
    </w:tblStylePr>
    <w:tblStylePr w:type="firstCol">
      <w:rPr>
        <w:color w:val="FFFFFF" w:themeColor="background1"/>
        <w14:textFill>
          <w14:solidFill>
            <w14:schemeClr w14:val="bg1"/>
          </w14:solidFill>
        </w14:textFill>
      </w:rPr>
      <w:tblPr/>
      <w:tcPr>
        <w:shd w:val="clear" w:color="auto" w:fill="7B7B7B" w:themeFill="accent3" w:themeFillShade="BF"/>
      </w:tcPr>
    </w:tblStylePr>
    <w:tblStylePr w:type="lastCol">
      <w:rPr>
        <w:color w:val="FFFFFF" w:themeColor="background1"/>
        <w14:textFill>
          <w14:solidFill>
            <w14:schemeClr w14:val="bg1"/>
          </w14:solidFill>
        </w14:textFill>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230">
    <w:name w:val="Colorful Grid Accent 4"/>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FEF2CC" w:themeFill="accent4" w:themeFillTint="33"/>
    </w:tcPr>
    <w:tblStylePr w:type="firstRow">
      <w:rPr>
        <w:b/>
        <w:bCs/>
      </w:rPr>
      <w:tblPr/>
      <w:tcPr>
        <w:shd w:val="clear" w:color="auto" w:fill="FFE599" w:themeFill="accent4" w:themeFillTint="66"/>
      </w:tcPr>
    </w:tblStylePr>
    <w:tblStylePr w:type="lastRow">
      <w:rPr>
        <w:b/>
        <w:bCs/>
        <w:color w:val="000000" w:themeColor="text1"/>
        <w14:textFill>
          <w14:solidFill>
            <w14:schemeClr w14:val="tx1"/>
          </w14:solidFill>
        </w14:textFill>
      </w:rPr>
      <w:tblPr/>
      <w:tcPr>
        <w:shd w:val="clear" w:color="auto" w:fill="FFE599" w:themeFill="accent4" w:themeFillTint="66"/>
      </w:tcPr>
    </w:tblStylePr>
    <w:tblStylePr w:type="firstCol">
      <w:rPr>
        <w:color w:val="FFFFFF" w:themeColor="background1"/>
        <w14:textFill>
          <w14:solidFill>
            <w14:schemeClr w14:val="bg1"/>
          </w14:solidFill>
        </w14:textFill>
      </w:rPr>
      <w:tblPr/>
      <w:tcPr>
        <w:shd w:val="clear" w:color="auto" w:fill="BE8F00" w:themeFill="accent4" w:themeFillShade="BF"/>
      </w:tcPr>
    </w:tblStylePr>
    <w:tblStylePr w:type="lastCol">
      <w:rPr>
        <w:color w:val="FFFFFF" w:themeColor="background1"/>
        <w14:textFill>
          <w14:solidFill>
            <w14:schemeClr w14:val="bg1"/>
          </w14:solidFill>
        </w14:textFill>
      </w:rPr>
      <w:tblPr/>
      <w:tcPr>
        <w:shd w:val="clear" w:color="auto" w:fill="BE8F00" w:themeFill="accent4" w:themeFillShade="BF"/>
      </w:tc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231">
    <w:name w:val="Colorful Grid Accent 5"/>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14:textFill>
          <w14:solidFill>
            <w14:schemeClr w14:val="tx1"/>
          </w14:solidFill>
        </w14:textFill>
      </w:rPr>
      <w:tblPr/>
      <w:tcPr>
        <w:shd w:val="clear" w:color="auto" w:fill="BDD6EE" w:themeFill="accent5" w:themeFillTint="66"/>
      </w:tcPr>
    </w:tblStylePr>
    <w:tblStylePr w:type="firstCol">
      <w:rPr>
        <w:color w:val="FFFFFF" w:themeColor="background1"/>
        <w14:textFill>
          <w14:solidFill>
            <w14:schemeClr w14:val="bg1"/>
          </w14:solidFill>
        </w14:textFill>
      </w:rPr>
      <w:tblPr/>
      <w:tcPr>
        <w:shd w:val="clear" w:color="auto" w:fill="2E75B5" w:themeFill="accent5" w:themeFillShade="BF"/>
      </w:tcPr>
    </w:tblStylePr>
    <w:tblStylePr w:type="lastCol">
      <w:rPr>
        <w:color w:val="FFFFFF" w:themeColor="background1"/>
        <w14:textFill>
          <w14:solidFill>
            <w14:schemeClr w14:val="bg1"/>
          </w14:solidFill>
        </w14:textFill>
      </w:rPr>
      <w:tblPr/>
      <w:tcPr>
        <w:shd w:val="clear" w:color="auto" w:fill="2E75B5" w:themeFill="accent5" w:themeFillShade="BF"/>
      </w:tcPr>
    </w:tblStylePr>
    <w:tblStylePr w:type="band1Vert">
      <w:tblPr/>
      <w:tcPr>
        <w:shd w:val="clear" w:color="auto" w:fill="ADCDEA" w:themeFill="accent5" w:themeFillTint="7F"/>
      </w:tcPr>
    </w:tblStylePr>
    <w:tblStylePr w:type="band1Horz">
      <w:tblPr/>
      <w:tcPr>
        <w:shd w:val="clear" w:color="auto" w:fill="ADCDEA" w:themeFill="accent5" w:themeFillTint="7F"/>
      </w:tcPr>
    </w:tblStylePr>
  </w:style>
  <w:style w:type="table" w:styleId="232">
    <w:name w:val="Colorful Grid Accent 6"/>
    <w:basedOn w:val="90"/>
    <w:semiHidden/>
    <w:unhideWhenUsed/>
    <w:qFormat/>
    <w:uiPriority w:val="98"/>
    <w:rPr>
      <w:color w:val="000000" w:themeColor="text1"/>
      <w14:textFill>
        <w14:solidFill>
          <w14:schemeClr w14:val="tx1"/>
        </w14:solidFill>
      </w14:textFill>
    </w:rPr>
    <w:tblPr>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14:textFill>
          <w14:solidFill>
            <w14:schemeClr w14:val="tx1"/>
          </w14:solidFill>
        </w14:textFill>
      </w:rPr>
      <w:tblPr/>
      <w:tcPr>
        <w:shd w:val="clear" w:color="auto" w:fill="C5E0B3" w:themeFill="accent6" w:themeFillTint="66"/>
      </w:tcPr>
    </w:tblStylePr>
    <w:tblStylePr w:type="firstCol">
      <w:rPr>
        <w:color w:val="FFFFFF" w:themeColor="background1"/>
        <w14:textFill>
          <w14:solidFill>
            <w14:schemeClr w14:val="bg1"/>
          </w14:solidFill>
        </w14:textFill>
      </w:rPr>
      <w:tblPr/>
      <w:tcPr>
        <w:shd w:val="clear" w:color="auto" w:fill="538135" w:themeFill="accent6" w:themeFillShade="BF"/>
      </w:tcPr>
    </w:tblStylePr>
    <w:tblStylePr w:type="lastCol">
      <w:rPr>
        <w:color w:val="FFFFFF" w:themeColor="background1"/>
        <w14:textFill>
          <w14:solidFill>
            <w14:schemeClr w14:val="bg1"/>
          </w14:solidFill>
        </w14:textFill>
      </w:rPr>
      <w:tblPr/>
      <w:tcPr>
        <w:shd w:val="clear" w:color="auto" w:fill="538135" w:themeFill="accent6" w:themeFillShade="BF"/>
      </w:tc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character" w:styleId="234">
    <w:name w:val="Strong"/>
    <w:basedOn w:val="233"/>
    <w:semiHidden/>
    <w:unhideWhenUsed/>
    <w:qFormat/>
    <w:uiPriority w:val="98"/>
    <w:rPr>
      <w:rFonts w:eastAsia="Times New Roman" w:cs="Times New Roman"/>
      <w:b/>
      <w:bCs/>
      <w:snapToGrid/>
      <w:color w:val="000000"/>
      <w:szCs w:val="20"/>
      <w:lang w:val="en-US" w:eastAsia="zh-CN" w:bidi="ar-SA"/>
    </w:rPr>
  </w:style>
  <w:style w:type="character" w:styleId="235">
    <w:name w:val="endnote reference"/>
    <w:basedOn w:val="233"/>
    <w:semiHidden/>
    <w:unhideWhenUsed/>
    <w:qFormat/>
    <w:uiPriority w:val="98"/>
    <w:rPr>
      <w:rFonts w:eastAsia="Times New Roman" w:cs="Times New Roman"/>
      <w:snapToGrid/>
      <w:color w:val="000000"/>
      <w:szCs w:val="20"/>
      <w:vertAlign w:val="superscript"/>
      <w:lang w:val="en-US" w:eastAsia="zh-CN" w:bidi="ar-SA"/>
    </w:rPr>
  </w:style>
  <w:style w:type="character" w:styleId="236">
    <w:name w:val="page number"/>
    <w:basedOn w:val="233"/>
    <w:semiHidden/>
    <w:unhideWhenUsed/>
    <w:qFormat/>
    <w:uiPriority w:val="98"/>
    <w:rPr>
      <w:rFonts w:eastAsia="Times New Roman" w:cs="Times New Roman"/>
      <w:snapToGrid/>
      <w:color w:val="000000"/>
      <w:szCs w:val="20"/>
      <w:lang w:val="en-US" w:eastAsia="zh-CN" w:bidi="ar-SA"/>
    </w:rPr>
  </w:style>
  <w:style w:type="character" w:styleId="237">
    <w:name w:val="FollowedHyperlink"/>
    <w:basedOn w:val="233"/>
    <w:semiHidden/>
    <w:unhideWhenUsed/>
    <w:qFormat/>
    <w:uiPriority w:val="98"/>
    <w:rPr>
      <w:rFonts w:eastAsia="Times New Roman" w:cs="Times New Roman"/>
      <w:snapToGrid/>
      <w:color w:val="954F72" w:themeColor="followedHyperlink"/>
      <w:szCs w:val="20"/>
      <w:u w:val="single"/>
      <w:lang w:val="en-US" w:eastAsia="zh-CN" w:bidi="ar-SA"/>
      <w14:textFill>
        <w14:solidFill>
          <w14:schemeClr w14:val="folHlink"/>
        </w14:solidFill>
      </w14:textFill>
    </w:rPr>
  </w:style>
  <w:style w:type="character" w:styleId="238">
    <w:name w:val="Emphasis"/>
    <w:basedOn w:val="233"/>
    <w:semiHidden/>
    <w:unhideWhenUsed/>
    <w:qFormat/>
    <w:uiPriority w:val="98"/>
    <w:rPr>
      <w:rFonts w:eastAsia="Times New Roman" w:cs="Times New Roman"/>
      <w:i/>
      <w:iCs/>
      <w:snapToGrid/>
      <w:color w:val="000000"/>
      <w:szCs w:val="20"/>
      <w:lang w:val="en-US" w:eastAsia="zh-CN" w:bidi="ar-SA"/>
    </w:rPr>
  </w:style>
  <w:style w:type="character" w:styleId="239">
    <w:name w:val="line number"/>
    <w:basedOn w:val="233"/>
    <w:semiHidden/>
    <w:unhideWhenUsed/>
    <w:qFormat/>
    <w:uiPriority w:val="98"/>
    <w:rPr>
      <w:rFonts w:eastAsia="Times New Roman" w:cs="Times New Roman"/>
      <w:snapToGrid/>
      <w:color w:val="000000"/>
      <w:szCs w:val="20"/>
      <w:lang w:val="en-US" w:eastAsia="zh-CN" w:bidi="ar-SA"/>
    </w:rPr>
  </w:style>
  <w:style w:type="character" w:styleId="240">
    <w:name w:val="HTML Definition"/>
    <w:basedOn w:val="233"/>
    <w:semiHidden/>
    <w:unhideWhenUsed/>
    <w:qFormat/>
    <w:uiPriority w:val="98"/>
    <w:rPr>
      <w:rFonts w:eastAsia="Times New Roman" w:cs="Times New Roman"/>
      <w:i/>
      <w:iCs/>
      <w:snapToGrid/>
      <w:color w:val="000000"/>
      <w:szCs w:val="20"/>
      <w:lang w:val="en-US" w:eastAsia="zh-CN" w:bidi="ar-SA"/>
    </w:rPr>
  </w:style>
  <w:style w:type="character" w:styleId="241">
    <w:name w:val="HTML Typewriter"/>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42">
    <w:name w:val="HTML Acronym"/>
    <w:basedOn w:val="233"/>
    <w:semiHidden/>
    <w:unhideWhenUsed/>
    <w:qFormat/>
    <w:uiPriority w:val="98"/>
    <w:rPr>
      <w:rFonts w:eastAsia="Times New Roman" w:cs="Times New Roman"/>
      <w:snapToGrid/>
      <w:color w:val="000000"/>
      <w:szCs w:val="20"/>
      <w:lang w:val="en-US" w:eastAsia="zh-CN" w:bidi="ar-SA"/>
    </w:rPr>
  </w:style>
  <w:style w:type="character" w:styleId="243">
    <w:name w:val="HTML Variable"/>
    <w:basedOn w:val="233"/>
    <w:semiHidden/>
    <w:unhideWhenUsed/>
    <w:qFormat/>
    <w:uiPriority w:val="98"/>
    <w:rPr>
      <w:rFonts w:eastAsia="Times New Roman" w:cs="Times New Roman"/>
      <w:i/>
      <w:iCs/>
      <w:snapToGrid/>
      <w:color w:val="000000"/>
      <w:szCs w:val="20"/>
      <w:lang w:val="en-US" w:eastAsia="zh-CN" w:bidi="ar-SA"/>
    </w:rPr>
  </w:style>
  <w:style w:type="character" w:styleId="244">
    <w:name w:val="Hyperlink"/>
    <w:basedOn w:val="233"/>
    <w:unhideWhenUsed/>
    <w:qFormat/>
    <w:uiPriority w:val="98"/>
    <w:rPr>
      <w:rFonts w:eastAsia="Times New Roman" w:cs="Times New Roman"/>
      <w:snapToGrid/>
      <w:color w:val="0563C1" w:themeColor="hyperlink"/>
      <w:szCs w:val="20"/>
      <w:u w:val="single"/>
      <w:lang w:val="en-US" w:eastAsia="zh-CN" w:bidi="ar-SA"/>
      <w14:textFill>
        <w14:solidFill>
          <w14:schemeClr w14:val="hlink"/>
        </w14:solidFill>
      </w14:textFill>
    </w:rPr>
  </w:style>
  <w:style w:type="character" w:styleId="245">
    <w:name w:val="HTML Code"/>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46">
    <w:name w:val="annotation reference"/>
    <w:basedOn w:val="233"/>
    <w:semiHidden/>
    <w:unhideWhenUsed/>
    <w:qFormat/>
    <w:uiPriority w:val="98"/>
    <w:rPr>
      <w:rFonts w:eastAsia="Times New Roman" w:cs="Times New Roman"/>
      <w:snapToGrid/>
      <w:color w:val="000000"/>
      <w:sz w:val="16"/>
      <w:szCs w:val="16"/>
      <w:lang w:val="en-US" w:eastAsia="zh-CN" w:bidi="ar-SA"/>
    </w:rPr>
  </w:style>
  <w:style w:type="character" w:styleId="247">
    <w:name w:val="HTML Cite"/>
    <w:basedOn w:val="233"/>
    <w:semiHidden/>
    <w:unhideWhenUsed/>
    <w:qFormat/>
    <w:uiPriority w:val="98"/>
    <w:rPr>
      <w:rFonts w:eastAsia="Times New Roman" w:cs="Times New Roman"/>
      <w:i/>
      <w:iCs/>
      <w:snapToGrid/>
      <w:color w:val="000000"/>
      <w:szCs w:val="20"/>
      <w:lang w:val="en-US" w:eastAsia="zh-CN" w:bidi="ar-SA"/>
    </w:rPr>
  </w:style>
  <w:style w:type="character" w:styleId="248">
    <w:name w:val="footnote reference"/>
    <w:basedOn w:val="233"/>
    <w:semiHidden/>
    <w:unhideWhenUsed/>
    <w:qFormat/>
    <w:uiPriority w:val="98"/>
    <w:rPr>
      <w:rFonts w:eastAsia="Times New Roman" w:cs="Times New Roman"/>
      <w:snapToGrid/>
      <w:color w:val="000000"/>
      <w:szCs w:val="20"/>
      <w:vertAlign w:val="superscript"/>
      <w:lang w:val="en-US" w:eastAsia="zh-CN" w:bidi="ar-SA"/>
    </w:rPr>
  </w:style>
  <w:style w:type="character" w:styleId="249">
    <w:name w:val="HTML Keyboard"/>
    <w:basedOn w:val="233"/>
    <w:semiHidden/>
    <w:unhideWhenUsed/>
    <w:qFormat/>
    <w:uiPriority w:val="98"/>
    <w:rPr>
      <w:rFonts w:ascii="Consolas" w:hAnsi="Consolas" w:eastAsia="Times New Roman" w:cs="Times New Roman"/>
      <w:snapToGrid/>
      <w:color w:val="000000"/>
      <w:sz w:val="20"/>
      <w:szCs w:val="20"/>
      <w:lang w:val="en-US" w:eastAsia="zh-CN" w:bidi="ar-SA"/>
    </w:rPr>
  </w:style>
  <w:style w:type="character" w:styleId="250">
    <w:name w:val="HTML Sample"/>
    <w:basedOn w:val="233"/>
    <w:semiHidden/>
    <w:unhideWhenUsed/>
    <w:qFormat/>
    <w:uiPriority w:val="98"/>
    <w:rPr>
      <w:rFonts w:ascii="Consolas" w:hAnsi="Consolas" w:eastAsia="Times New Roman" w:cs="Times New Roman"/>
      <w:snapToGrid/>
      <w:color w:val="000000"/>
      <w:sz w:val="24"/>
      <w:szCs w:val="24"/>
      <w:lang w:val="en-US" w:eastAsia="zh-CN" w:bidi="ar-SA"/>
    </w:rPr>
  </w:style>
  <w:style w:type="paragraph" w:customStyle="1" w:styleId="251">
    <w:name w:val="Author"/>
    <w:link w:val="254"/>
    <w:qFormat/>
    <w:uiPriority w:val="2"/>
    <w:pPr>
      <w:suppressAutoHyphens/>
      <w:adjustRightInd w:val="0"/>
      <w:snapToGrid w:val="0"/>
      <w:spacing w:before="120" w:after="120"/>
      <w:jc w:val="center"/>
    </w:pPr>
    <w:rPr>
      <w:rFonts w:ascii="Times New Roman" w:hAnsi="Times New Roman" w:eastAsia="Times New Roman" w:cs="Times New Roman"/>
      <w:b/>
      <w:snapToGrid w:val="0"/>
      <w:color w:val="000000"/>
      <w:sz w:val="24"/>
      <w:lang w:val="en-US" w:eastAsia="zh-CN" w:bidi="ar-SA"/>
    </w:rPr>
  </w:style>
  <w:style w:type="character" w:customStyle="1" w:styleId="252">
    <w:name w:val="标题 1 字符"/>
    <w:basedOn w:val="233"/>
    <w:link w:val="3"/>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3">
    <w:name w:val="标题 2 字符"/>
    <w:basedOn w:val="233"/>
    <w:link w:val="6"/>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4">
    <w:name w:val="Author Char"/>
    <w:basedOn w:val="233"/>
    <w:link w:val="251"/>
    <w:qFormat/>
    <w:uiPriority w:val="2"/>
    <w:rPr>
      <w:rFonts w:ascii="Times New Roman" w:hAnsi="Times New Roman" w:eastAsia="Times New Roman" w:cs="Times New Roman"/>
      <w:b/>
      <w:snapToGrid w:val="0"/>
      <w:color w:val="000000"/>
      <w:sz w:val="24"/>
      <w:szCs w:val="20"/>
      <w:lang w:val="en-US" w:eastAsia="zh-CN" w:bidi="ar-SA"/>
    </w:rPr>
  </w:style>
  <w:style w:type="character" w:customStyle="1" w:styleId="255">
    <w:name w:val="标题 3 字符"/>
    <w:basedOn w:val="233"/>
    <w:link w:val="7"/>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56">
    <w:name w:val="Body Paragraph Unindented Char"/>
    <w:basedOn w:val="233"/>
    <w:link w:val="4"/>
    <w:qFormat/>
    <w:uiPriority w:val="98"/>
    <w:rPr>
      <w:rFonts w:ascii="Times New Roman" w:hAnsi="Times New Roman" w:eastAsia="Times New Roman" w:cs="Times New Roman"/>
      <w:snapToGrid w:val="0"/>
      <w:color w:val="000000"/>
      <w:sz w:val="24"/>
      <w:szCs w:val="20"/>
      <w:lang w:val="en-US" w:eastAsia="zh-CN" w:bidi="ar-SA"/>
    </w:rPr>
  </w:style>
  <w:style w:type="paragraph" w:customStyle="1" w:styleId="257">
    <w:name w:val="Equation"/>
    <w:next w:val="5"/>
    <w:link w:val="258"/>
    <w:qFormat/>
    <w:uiPriority w:val="15"/>
    <w:pPr>
      <w:tabs>
        <w:tab w:val="center" w:pos="4819"/>
        <w:tab w:val="center" w:pos="9638"/>
      </w:tabs>
      <w:suppressAutoHyphens/>
      <w:adjustRightInd w:val="0"/>
      <w:snapToGrid w:val="0"/>
      <w:spacing w:before="240" w:after="240"/>
      <w:jc w:val="both"/>
    </w:pPr>
    <w:rPr>
      <w:rFonts w:ascii="Times New Roman" w:hAnsi="Times New Roman" w:eastAsia="Times New Roman" w:cs="Times New Roman"/>
      <w:snapToGrid w:val="0"/>
      <w:color w:val="000000"/>
      <w:sz w:val="24"/>
      <w:lang w:val="en-US" w:eastAsia="zh-CN" w:bidi="ar-SA"/>
    </w:rPr>
  </w:style>
  <w:style w:type="character" w:customStyle="1" w:styleId="258">
    <w:name w:val="Equation Char"/>
    <w:basedOn w:val="233"/>
    <w:link w:val="257"/>
    <w:qFormat/>
    <w:uiPriority w:val="15"/>
    <w:rPr>
      <w:rFonts w:ascii="Times New Roman" w:hAnsi="Times New Roman" w:eastAsia="Times New Roman" w:cs="Times New Roman"/>
      <w:snapToGrid w:val="0"/>
      <w:color w:val="000000"/>
      <w:sz w:val="24"/>
      <w:szCs w:val="20"/>
      <w:lang w:val="en-US" w:eastAsia="zh-CN" w:bidi="ar-SA"/>
    </w:rPr>
  </w:style>
  <w:style w:type="paragraph" w:customStyle="1" w:styleId="259">
    <w:name w:val="Affiliation"/>
    <w:link w:val="260"/>
    <w:qFormat/>
    <w:uiPriority w:val="3"/>
    <w:pPr>
      <w:suppressAutoHyphens/>
      <w:adjustRightInd w:val="0"/>
      <w:snapToGrid w:val="0"/>
      <w:contextualSpacing/>
      <w:jc w:val="center"/>
    </w:pPr>
    <w:rPr>
      <w:rFonts w:ascii="Times New Roman" w:hAnsi="Times New Roman" w:eastAsia="Times New Roman" w:cs="Times New Roman"/>
      <w:i/>
      <w:snapToGrid w:val="0"/>
      <w:color w:val="000000"/>
      <w:sz w:val="24"/>
      <w:lang w:val="en-US" w:eastAsia="zh-CN" w:bidi="ar-SA"/>
    </w:rPr>
  </w:style>
  <w:style w:type="character" w:customStyle="1" w:styleId="260">
    <w:name w:val="Affiliation Char"/>
    <w:basedOn w:val="233"/>
    <w:link w:val="259"/>
    <w:qFormat/>
    <w:uiPriority w:val="3"/>
    <w:rPr>
      <w:rFonts w:ascii="Times New Roman" w:hAnsi="Times New Roman" w:eastAsia="Times New Roman" w:cs="Times New Roman"/>
      <w:i/>
      <w:snapToGrid w:val="0"/>
      <w:color w:val="000000"/>
      <w:sz w:val="24"/>
      <w:szCs w:val="20"/>
      <w:lang w:val="en-US" w:eastAsia="zh-CN" w:bidi="ar-SA"/>
    </w:rPr>
  </w:style>
  <w:style w:type="paragraph" w:customStyle="1" w:styleId="261">
    <w:name w:val="Figure Caption"/>
    <w:next w:val="4"/>
    <w:link w:val="262"/>
    <w:qFormat/>
    <w:uiPriority w:val="11"/>
    <w:pPr>
      <w:keepLines/>
      <w:suppressAutoHyphens/>
      <w:adjustRightInd w:val="0"/>
      <w:snapToGrid w:val="0"/>
      <w:spacing w:before="120" w:after="240"/>
      <w:contextualSpacing/>
      <w:jc w:val="center"/>
    </w:pPr>
    <w:rPr>
      <w:rFonts w:ascii="Times New Roman" w:hAnsi="Times New Roman" w:eastAsia="Times New Roman" w:cs="Times New Roman"/>
      <w:snapToGrid w:val="0"/>
      <w:color w:val="000000"/>
      <w:sz w:val="24"/>
      <w:lang w:val="en-US" w:eastAsia="zh-CN" w:bidi="ar-SA"/>
    </w:rPr>
  </w:style>
  <w:style w:type="character" w:customStyle="1" w:styleId="262">
    <w:name w:val="Figure Caption Char"/>
    <w:basedOn w:val="233"/>
    <w:link w:val="261"/>
    <w:qFormat/>
    <w:uiPriority w:val="11"/>
    <w:rPr>
      <w:rFonts w:ascii="Times New Roman" w:hAnsi="Times New Roman" w:eastAsia="Times New Roman" w:cs="Times New Roman"/>
      <w:snapToGrid w:val="0"/>
      <w:color w:val="000000"/>
      <w:sz w:val="24"/>
      <w:szCs w:val="20"/>
      <w:lang w:val="en-US" w:eastAsia="zh-CN" w:bidi="ar-SA"/>
    </w:rPr>
  </w:style>
  <w:style w:type="paragraph" w:customStyle="1" w:styleId="263">
    <w:name w:val="Abstract"/>
    <w:link w:val="264"/>
    <w:qFormat/>
    <w:uiPriority w:val="4"/>
    <w:pPr>
      <w:suppressAutoHyphens/>
      <w:adjustRightInd w:val="0"/>
      <w:snapToGrid w:val="0"/>
      <w:spacing w:before="360" w:after="360"/>
      <w:ind w:left="765"/>
      <w:jc w:val="both"/>
    </w:pPr>
    <w:rPr>
      <w:rFonts w:ascii="Times New Roman" w:hAnsi="Times New Roman" w:eastAsia="Times New Roman" w:cs="Times New Roman"/>
      <w:snapToGrid w:val="0"/>
      <w:color w:val="000000"/>
      <w:sz w:val="24"/>
      <w:lang w:val="en-US" w:eastAsia="zh-CN" w:bidi="ar-SA"/>
    </w:rPr>
  </w:style>
  <w:style w:type="character" w:customStyle="1" w:styleId="264">
    <w:name w:val="Abstract Char"/>
    <w:basedOn w:val="233"/>
    <w:link w:val="263"/>
    <w:qFormat/>
    <w:uiPriority w:val="4"/>
    <w:rPr>
      <w:rFonts w:ascii="Times New Roman" w:hAnsi="Times New Roman" w:eastAsia="Times New Roman" w:cs="Times New Roman"/>
      <w:snapToGrid w:val="0"/>
      <w:color w:val="000000"/>
      <w:sz w:val="24"/>
      <w:szCs w:val="20"/>
      <w:lang w:val="en-US" w:eastAsia="zh-CN" w:bidi="ar-SA"/>
    </w:rPr>
  </w:style>
  <w:style w:type="paragraph" w:styleId="265">
    <w:name w:val="List Paragraph"/>
    <w:basedOn w:val="1"/>
    <w:qFormat/>
    <w:uiPriority w:val="98"/>
    <w:pPr>
      <w:numPr>
        <w:ilvl w:val="0"/>
        <w:numId w:val="12"/>
      </w:numPr>
    </w:pPr>
  </w:style>
  <w:style w:type="paragraph" w:customStyle="1" w:styleId="266">
    <w:name w:val="Keywords"/>
    <w:link w:val="267"/>
    <w:qFormat/>
    <w:uiPriority w:val="4"/>
    <w:pPr>
      <w:suppressAutoHyphens/>
      <w:adjustRightInd w:val="0"/>
      <w:snapToGrid w:val="0"/>
      <w:spacing w:before="360" w:after="1200"/>
      <w:ind w:left="765"/>
      <w:jc w:val="both"/>
    </w:pPr>
    <w:rPr>
      <w:rFonts w:ascii="Times New Roman" w:hAnsi="Times New Roman" w:eastAsia="Times New Roman" w:cs="Times New Roman"/>
      <w:snapToGrid w:val="0"/>
      <w:color w:val="000000"/>
      <w:sz w:val="24"/>
      <w:lang w:val="en-US" w:eastAsia="zh-CN" w:bidi="ar-SA"/>
    </w:rPr>
  </w:style>
  <w:style w:type="character" w:customStyle="1" w:styleId="267">
    <w:name w:val="Keywords Char"/>
    <w:basedOn w:val="233"/>
    <w:link w:val="266"/>
    <w:qFormat/>
    <w:uiPriority w:val="4"/>
    <w:rPr>
      <w:rFonts w:ascii="Times New Roman" w:hAnsi="Times New Roman" w:eastAsia="Times New Roman" w:cs="Times New Roman"/>
      <w:snapToGrid w:val="0"/>
      <w:color w:val="000000"/>
      <w:sz w:val="24"/>
      <w:szCs w:val="20"/>
      <w:lang w:val="en-US" w:eastAsia="zh-CN" w:bidi="ar-SA"/>
    </w:rPr>
  </w:style>
  <w:style w:type="paragraph" w:customStyle="1" w:styleId="268">
    <w:name w:val="Reference List"/>
    <w:link w:val="269"/>
    <w:qFormat/>
    <w:uiPriority w:val="17"/>
    <w:pPr>
      <w:numPr>
        <w:ilvl w:val="0"/>
        <w:numId w:val="13"/>
      </w:numPr>
      <w:suppressAutoHyphens/>
      <w:adjustRightInd w:val="0"/>
      <w:snapToGrid w:val="0"/>
      <w:jc w:val="both"/>
    </w:pPr>
    <w:rPr>
      <w:rFonts w:ascii="Times New Roman" w:hAnsi="Times New Roman" w:eastAsia="Times New Roman" w:cs="Times New Roman"/>
      <w:i/>
      <w:snapToGrid w:val="0"/>
      <w:color w:val="000000"/>
      <w:lang w:val="en-US" w:eastAsia="zh-CN" w:bidi="ar-SA"/>
    </w:rPr>
  </w:style>
  <w:style w:type="character" w:customStyle="1" w:styleId="269">
    <w:name w:val="Reference List Char"/>
    <w:basedOn w:val="233"/>
    <w:link w:val="268"/>
    <w:qFormat/>
    <w:uiPriority w:val="17"/>
    <w:rPr>
      <w:rFonts w:ascii="Times New Roman" w:hAnsi="Times New Roman" w:eastAsia="Times New Roman" w:cs="Times New Roman"/>
      <w:i/>
      <w:snapToGrid w:val="0"/>
      <w:color w:val="000000"/>
      <w:sz w:val="20"/>
      <w:szCs w:val="20"/>
      <w:lang w:val="en-US" w:eastAsia="zh-CN" w:bidi="ar-SA"/>
    </w:rPr>
  </w:style>
  <w:style w:type="paragraph" w:customStyle="1" w:styleId="270">
    <w:name w:val="Heading 1 Unnumbered"/>
    <w:basedOn w:val="3"/>
    <w:next w:val="4"/>
    <w:link w:val="271"/>
    <w:qFormat/>
    <w:uiPriority w:val="98"/>
    <w:pPr>
      <w:numPr>
        <w:numId w:val="0"/>
      </w:numPr>
    </w:pPr>
    <w:rPr>
      <w:lang w:eastAsia="en-US"/>
    </w:rPr>
  </w:style>
  <w:style w:type="character" w:customStyle="1" w:styleId="271">
    <w:name w:val="Heading 1 Unnumbered Char"/>
    <w:basedOn w:val="233"/>
    <w:link w:val="270"/>
    <w:qFormat/>
    <w:uiPriority w:val="0"/>
    <w:rPr>
      <w:rFonts w:ascii="Times New Roman" w:hAnsi="Times New Roman" w:eastAsiaTheme="majorEastAsia" w:cstheme="majorBidi"/>
      <w:b/>
      <w:snapToGrid/>
      <w:color w:val="00B0F0"/>
      <w:sz w:val="24"/>
      <w:szCs w:val="32"/>
      <w:lang w:val="en-US" w:eastAsia="en-US" w:bidi="ar-SA"/>
    </w:rPr>
  </w:style>
  <w:style w:type="paragraph" w:customStyle="1" w:styleId="272">
    <w:name w:val="Table Caption"/>
    <w:qFormat/>
    <w:uiPriority w:val="13"/>
    <w:pPr>
      <w:keepNext/>
      <w:keepLines/>
      <w:suppressAutoHyphens/>
      <w:adjustRightInd w:val="0"/>
      <w:snapToGrid w:val="0"/>
      <w:spacing w:before="240" w:after="120"/>
      <w:jc w:val="center"/>
    </w:pPr>
    <w:rPr>
      <w:rFonts w:ascii="Times New Roman" w:hAnsi="Times New Roman" w:eastAsia="Times New Roman" w:cs="Times New Roman"/>
      <w:snapToGrid w:val="0"/>
      <w:color w:val="000000"/>
      <w:sz w:val="24"/>
      <w:lang w:val="en-US" w:eastAsia="zh-CN" w:bidi="ar-SA"/>
    </w:rPr>
  </w:style>
  <w:style w:type="paragraph" w:customStyle="1" w:styleId="273">
    <w:name w:val="Un-numberd List"/>
    <w:link w:val="274"/>
    <w:qFormat/>
    <w:uiPriority w:val="98"/>
    <w:pPr>
      <w:numPr>
        <w:ilvl w:val="0"/>
        <w:numId w:val="14"/>
      </w:numPr>
      <w:adjustRightInd w:val="0"/>
      <w:spacing w:before="160" w:after="160"/>
      <w:contextualSpacing/>
      <w:jc w:val="both"/>
    </w:pPr>
    <w:rPr>
      <w:rFonts w:ascii="Times New Roman" w:hAnsi="Times New Roman" w:eastAsia="宋体" w:cs="Times New Roman"/>
      <w:color w:val="000000"/>
      <w:sz w:val="24"/>
      <w:szCs w:val="24"/>
      <w:lang w:val="en-US" w:eastAsia="en-US" w:bidi="ar-SA"/>
    </w:rPr>
  </w:style>
  <w:style w:type="character" w:customStyle="1" w:styleId="274">
    <w:name w:val="Un-numberd List Char"/>
    <w:basedOn w:val="233"/>
    <w:link w:val="273"/>
    <w:qFormat/>
    <w:uiPriority w:val="0"/>
    <w:rPr>
      <w:rFonts w:ascii="Times New Roman" w:hAnsi="Times New Roman" w:eastAsia="Times New Roman" w:cs="Times New Roman"/>
      <w:snapToGrid/>
      <w:color w:val="000000"/>
      <w:sz w:val="24"/>
      <w:szCs w:val="24"/>
      <w:lang w:val="en-US" w:eastAsia="en-US" w:bidi="ar-SA"/>
    </w:rPr>
  </w:style>
  <w:style w:type="paragraph" w:customStyle="1" w:styleId="275">
    <w:name w:val="Table"/>
    <w:basedOn w:val="1"/>
    <w:link w:val="276"/>
    <w:qFormat/>
    <w:uiPriority w:val="98"/>
    <w:pPr>
      <w:snapToGrid/>
      <w:ind w:firstLine="0"/>
      <w:jc w:val="center"/>
    </w:pPr>
    <w:rPr>
      <w:szCs w:val="24"/>
      <w:lang w:eastAsia="en-US"/>
    </w:rPr>
  </w:style>
  <w:style w:type="character" w:customStyle="1" w:styleId="276">
    <w:name w:val="Table Char"/>
    <w:basedOn w:val="233"/>
    <w:link w:val="275"/>
    <w:qFormat/>
    <w:uiPriority w:val="0"/>
    <w:rPr>
      <w:rFonts w:ascii="Times New Roman" w:hAnsi="Times New Roman" w:eastAsia="Times New Roman" w:cs="Times New Roman"/>
      <w:snapToGrid/>
      <w:color w:val="000000"/>
      <w:sz w:val="24"/>
      <w:szCs w:val="24"/>
      <w:lang w:val="en-US" w:eastAsia="en-US" w:bidi="ar-SA"/>
    </w:rPr>
  </w:style>
  <w:style w:type="character" w:customStyle="1" w:styleId="277">
    <w:name w:val="标题 4 字符"/>
    <w:basedOn w:val="233"/>
    <w:link w:val="8"/>
    <w:qFormat/>
    <w:uiPriority w:val="9"/>
    <w:rPr>
      <w:rFonts w:ascii="Times New Roman" w:hAnsi="Times New Roman" w:eastAsia="Times New Roman" w:cs="Times New Roman"/>
      <w:b/>
      <w:snapToGrid w:val="0"/>
      <w:color w:val="00B0F0"/>
      <w:sz w:val="24"/>
      <w:szCs w:val="20"/>
      <w:lang w:val="en-US" w:eastAsia="zh-CN" w:bidi="ar-SA"/>
    </w:rPr>
  </w:style>
  <w:style w:type="character" w:customStyle="1" w:styleId="278">
    <w:name w:val="标题 5 字符"/>
    <w:basedOn w:val="233"/>
    <w:link w:val="9"/>
    <w:semiHidden/>
    <w:qFormat/>
    <w:uiPriority w:val="9"/>
    <w:rPr>
      <w:rFonts w:asciiTheme="majorHAnsi" w:hAnsiTheme="majorHAnsi" w:eastAsiaTheme="majorEastAsia" w:cstheme="majorBidi"/>
      <w:snapToGrid/>
      <w:color w:val="2F5597" w:themeColor="accent1" w:themeShade="BF"/>
      <w:sz w:val="24"/>
      <w:szCs w:val="20"/>
      <w:lang w:val="en-US" w:eastAsia="zh-CN" w:bidi="ar-SA"/>
    </w:rPr>
  </w:style>
  <w:style w:type="character" w:customStyle="1" w:styleId="279">
    <w:name w:val="标题 6 字符"/>
    <w:basedOn w:val="233"/>
    <w:link w:val="10"/>
    <w:semiHidden/>
    <w:qFormat/>
    <w:uiPriority w:val="9"/>
    <w:rPr>
      <w:rFonts w:asciiTheme="majorHAnsi" w:hAnsiTheme="majorHAnsi" w:eastAsiaTheme="majorEastAsia" w:cstheme="majorBidi"/>
      <w:snapToGrid/>
      <w:color w:val="203864" w:themeColor="accent1" w:themeShade="80"/>
      <w:sz w:val="24"/>
      <w:szCs w:val="20"/>
      <w:lang w:val="en-US" w:eastAsia="zh-CN" w:bidi="ar-SA"/>
    </w:rPr>
  </w:style>
  <w:style w:type="character" w:customStyle="1" w:styleId="280">
    <w:name w:val="标题 7 字符"/>
    <w:basedOn w:val="233"/>
    <w:link w:val="11"/>
    <w:semiHidden/>
    <w:qFormat/>
    <w:uiPriority w:val="9"/>
    <w:rPr>
      <w:rFonts w:asciiTheme="majorHAnsi" w:hAnsiTheme="majorHAnsi" w:eastAsiaTheme="majorEastAsia" w:cstheme="majorBidi"/>
      <w:i/>
      <w:iCs/>
      <w:snapToGrid/>
      <w:color w:val="203864" w:themeColor="accent1" w:themeShade="80"/>
      <w:sz w:val="24"/>
      <w:szCs w:val="20"/>
      <w:lang w:val="en-US" w:eastAsia="zh-CN" w:bidi="ar-SA"/>
    </w:rPr>
  </w:style>
  <w:style w:type="character" w:customStyle="1" w:styleId="281">
    <w:name w:val="标题 8 字符"/>
    <w:basedOn w:val="233"/>
    <w:link w:val="12"/>
    <w:semiHidden/>
    <w:qFormat/>
    <w:uiPriority w:val="9"/>
    <w:rPr>
      <w:rFonts w:asciiTheme="majorHAnsi" w:hAnsiTheme="majorHAnsi" w:eastAsiaTheme="majorEastAsia" w:cstheme="majorBidi"/>
      <w:snapToGrid/>
      <w:color w:val="262626" w:themeColor="text1" w:themeTint="D9"/>
      <w:sz w:val="21"/>
      <w:szCs w:val="21"/>
      <w:lang w:val="en-US" w:eastAsia="zh-CN" w:bidi="ar-SA"/>
      <w14:textFill>
        <w14:solidFill>
          <w14:schemeClr w14:val="tx1">
            <w14:lumMod w14:val="85000"/>
            <w14:lumOff w14:val="15000"/>
          </w14:schemeClr>
        </w14:solidFill>
      </w14:textFill>
    </w:rPr>
  </w:style>
  <w:style w:type="character" w:customStyle="1" w:styleId="282">
    <w:name w:val="标题 9 字符"/>
    <w:basedOn w:val="233"/>
    <w:link w:val="13"/>
    <w:semiHidden/>
    <w:qFormat/>
    <w:uiPriority w:val="9"/>
    <w:rPr>
      <w:rFonts w:asciiTheme="majorHAnsi" w:hAnsiTheme="majorHAnsi" w:eastAsiaTheme="majorEastAsia" w:cstheme="majorBidi"/>
      <w:i/>
      <w:iCs/>
      <w:snapToGrid/>
      <w:color w:val="262626" w:themeColor="text1" w:themeTint="D9"/>
      <w:sz w:val="21"/>
      <w:szCs w:val="21"/>
      <w:lang w:val="en-US" w:eastAsia="zh-CN" w:bidi="ar-SA"/>
      <w14:textFill>
        <w14:solidFill>
          <w14:schemeClr w14:val="tx1">
            <w14:lumMod w14:val="85000"/>
            <w14:lumOff w14:val="15000"/>
          </w14:schemeClr>
        </w14:solidFill>
      </w14:textFill>
    </w:rPr>
  </w:style>
  <w:style w:type="character" w:customStyle="1" w:styleId="283">
    <w:name w:val="批注框文本 字符"/>
    <w:basedOn w:val="233"/>
    <w:link w:val="56"/>
    <w:semiHidden/>
    <w:qFormat/>
    <w:uiPriority w:val="99"/>
    <w:rPr>
      <w:rFonts w:ascii="Segoe UI" w:hAnsi="Segoe UI" w:eastAsia="Times New Roman" w:cs="Segoe UI"/>
      <w:snapToGrid/>
      <w:color w:val="000000"/>
      <w:sz w:val="18"/>
      <w:szCs w:val="18"/>
      <w:lang w:val="en-US" w:eastAsia="zh-CN" w:bidi="ar-SA"/>
    </w:rPr>
  </w:style>
  <w:style w:type="paragraph" w:customStyle="1" w:styleId="284">
    <w:name w:val="书目1"/>
    <w:basedOn w:val="1"/>
    <w:next w:val="1"/>
    <w:semiHidden/>
    <w:unhideWhenUsed/>
    <w:qFormat/>
    <w:uiPriority w:val="98"/>
  </w:style>
  <w:style w:type="character" w:customStyle="1" w:styleId="285">
    <w:name w:val="正文文本 字符"/>
    <w:basedOn w:val="233"/>
    <w:link w:val="36"/>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6">
    <w:name w:val="正文文本 2 字符"/>
    <w:basedOn w:val="233"/>
    <w:link w:val="78"/>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7">
    <w:name w:val="正文文本 3 字符"/>
    <w:basedOn w:val="233"/>
    <w:link w:val="33"/>
    <w:semiHidden/>
    <w:qFormat/>
    <w:uiPriority w:val="99"/>
    <w:rPr>
      <w:rFonts w:ascii="Times New Roman" w:hAnsi="Times New Roman" w:eastAsia="Times New Roman" w:cs="Times New Roman"/>
      <w:snapToGrid/>
      <w:color w:val="000000"/>
      <w:sz w:val="16"/>
      <w:szCs w:val="16"/>
      <w:lang w:val="en-US" w:eastAsia="zh-CN" w:bidi="ar-SA"/>
    </w:rPr>
  </w:style>
  <w:style w:type="character" w:customStyle="1" w:styleId="288">
    <w:name w:val="正文文本首行缩进 字符"/>
    <w:basedOn w:val="285"/>
    <w:link w:val="88"/>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89">
    <w:name w:val="正文文本缩进 字符"/>
    <w:basedOn w:val="233"/>
    <w:link w:val="37"/>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0">
    <w:name w:val="正文文本首行缩进 2 字符"/>
    <w:basedOn w:val="289"/>
    <w:link w:val="89"/>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1">
    <w:name w:val="正文文本缩进 2 字符"/>
    <w:basedOn w:val="233"/>
    <w:link w:val="53"/>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2">
    <w:name w:val="正文文本缩进 3 字符"/>
    <w:basedOn w:val="233"/>
    <w:link w:val="72"/>
    <w:semiHidden/>
    <w:qFormat/>
    <w:uiPriority w:val="99"/>
    <w:rPr>
      <w:rFonts w:ascii="Times New Roman" w:hAnsi="Times New Roman" w:eastAsia="Times New Roman" w:cs="Times New Roman"/>
      <w:snapToGrid/>
      <w:color w:val="000000"/>
      <w:sz w:val="16"/>
      <w:szCs w:val="16"/>
      <w:lang w:val="en-US" w:eastAsia="zh-CN" w:bidi="ar-SA"/>
    </w:rPr>
  </w:style>
  <w:style w:type="character" w:customStyle="1" w:styleId="293">
    <w:name w:val="结束语 字符"/>
    <w:basedOn w:val="233"/>
    <w:link w:val="34"/>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4">
    <w:name w:val="批注文字 字符"/>
    <w:basedOn w:val="233"/>
    <w:link w:val="30"/>
    <w:semiHidden/>
    <w:qFormat/>
    <w:uiPriority w:val="99"/>
    <w:rPr>
      <w:rFonts w:ascii="Times New Roman" w:hAnsi="Times New Roman" w:eastAsia="Times New Roman" w:cs="Times New Roman"/>
      <w:snapToGrid/>
      <w:color w:val="000000"/>
      <w:sz w:val="20"/>
      <w:szCs w:val="20"/>
      <w:lang w:val="en-US" w:eastAsia="zh-CN" w:bidi="ar-SA"/>
    </w:rPr>
  </w:style>
  <w:style w:type="character" w:customStyle="1" w:styleId="295">
    <w:name w:val="批注主题 字符"/>
    <w:basedOn w:val="294"/>
    <w:link w:val="87"/>
    <w:semiHidden/>
    <w:qFormat/>
    <w:uiPriority w:val="99"/>
    <w:rPr>
      <w:rFonts w:ascii="Times New Roman" w:hAnsi="Times New Roman" w:eastAsia="Times New Roman" w:cs="Times New Roman"/>
      <w:b/>
      <w:bCs/>
      <w:snapToGrid/>
      <w:color w:val="000000"/>
      <w:sz w:val="20"/>
      <w:szCs w:val="20"/>
      <w:lang w:val="en-US" w:eastAsia="zh-CN" w:bidi="ar-SA"/>
    </w:rPr>
  </w:style>
  <w:style w:type="character" w:customStyle="1" w:styleId="296">
    <w:name w:val="日期 字符"/>
    <w:basedOn w:val="233"/>
    <w:link w:val="52"/>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7">
    <w:name w:val="文档结构图 字符"/>
    <w:basedOn w:val="233"/>
    <w:link w:val="28"/>
    <w:semiHidden/>
    <w:qFormat/>
    <w:uiPriority w:val="99"/>
    <w:rPr>
      <w:rFonts w:ascii="Segoe UI" w:hAnsi="Segoe UI" w:eastAsia="Times New Roman" w:cs="Segoe UI"/>
      <w:snapToGrid/>
      <w:color w:val="000000"/>
      <w:sz w:val="16"/>
      <w:szCs w:val="16"/>
      <w:lang w:val="en-US" w:eastAsia="zh-CN" w:bidi="ar-SA"/>
    </w:rPr>
  </w:style>
  <w:style w:type="character" w:customStyle="1" w:styleId="298">
    <w:name w:val="电子邮件签名 字符"/>
    <w:basedOn w:val="233"/>
    <w:link w:val="21"/>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299">
    <w:name w:val="尾注文本 字符"/>
    <w:basedOn w:val="233"/>
    <w:link w:val="54"/>
    <w:semiHidden/>
    <w:qFormat/>
    <w:uiPriority w:val="99"/>
    <w:rPr>
      <w:rFonts w:ascii="Times New Roman" w:hAnsi="Times New Roman" w:eastAsia="Times New Roman" w:cs="Times New Roman"/>
      <w:snapToGrid/>
      <w:color w:val="000000"/>
      <w:sz w:val="20"/>
      <w:szCs w:val="20"/>
      <w:lang w:val="en-US" w:eastAsia="zh-CN" w:bidi="ar-SA"/>
    </w:rPr>
  </w:style>
  <w:style w:type="character" w:customStyle="1" w:styleId="300">
    <w:name w:val="脚注文本 字符"/>
    <w:basedOn w:val="233"/>
    <w:link w:val="69"/>
    <w:semiHidden/>
    <w:qFormat/>
    <w:uiPriority w:val="99"/>
    <w:rPr>
      <w:rFonts w:ascii="Times New Roman" w:hAnsi="Times New Roman" w:eastAsia="Times New Roman" w:cs="Times New Roman"/>
      <w:snapToGrid/>
      <w:color w:val="000000"/>
      <w:sz w:val="20"/>
      <w:szCs w:val="20"/>
      <w:lang w:val="en-US" w:eastAsia="zh-CN" w:bidi="ar-SA"/>
    </w:rPr>
  </w:style>
  <w:style w:type="table" w:customStyle="1" w:styleId="301">
    <w:name w:val="网格表 1 浅色1"/>
    <w:basedOn w:val="90"/>
    <w:qFormat/>
    <w:uiPriority w:val="98"/>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02">
    <w:name w:val="网格表 1 浅色 - 着色 11"/>
    <w:basedOn w:val="90"/>
    <w:qFormat/>
    <w:uiPriority w:val="98"/>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303">
    <w:name w:val="网格表 1 浅色 - 着色 21"/>
    <w:basedOn w:val="90"/>
    <w:qFormat/>
    <w:uiPriority w:val="98"/>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customStyle="1" w:styleId="304">
    <w:name w:val="网格表 1 浅色 - 着色 31"/>
    <w:basedOn w:val="90"/>
    <w:qFormat/>
    <w:uiPriority w:val="98"/>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customStyle="1" w:styleId="305">
    <w:name w:val="网格表 1 浅色 - 着色 41"/>
    <w:basedOn w:val="90"/>
    <w:qFormat/>
    <w:uiPriority w:val="98"/>
    <w:tblPr>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2" w:space="0"/>
        </w:tcBorders>
      </w:tcPr>
    </w:tblStylePr>
    <w:tblStylePr w:type="firstCol">
      <w:rPr>
        <w:b/>
        <w:bCs/>
      </w:rPr>
    </w:tblStylePr>
    <w:tblStylePr w:type="lastCol">
      <w:rPr>
        <w:b/>
        <w:bCs/>
      </w:rPr>
    </w:tblStylePr>
  </w:style>
  <w:style w:type="table" w:customStyle="1" w:styleId="306">
    <w:name w:val="网格表 1 浅色 - 着色 51"/>
    <w:basedOn w:val="90"/>
    <w:qFormat/>
    <w:uiPriority w:val="98"/>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table" w:customStyle="1" w:styleId="307">
    <w:name w:val="网格表 1 浅色 - 着色 61"/>
    <w:basedOn w:val="90"/>
    <w:qFormat/>
    <w:uiPriority w:val="98"/>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308">
    <w:name w:val="网格表 21"/>
    <w:basedOn w:val="90"/>
    <w:qFormat/>
    <w:uiPriority w:val="98"/>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09">
    <w:name w:val="网格表 2 - 着色 11"/>
    <w:basedOn w:val="90"/>
    <w:qFormat/>
    <w:uiPriority w:val="98"/>
    <w:tblPr>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cPr>
        <w:tcBorders>
          <w:top w:val="nil"/>
          <w:bottom w:val="single" w:color="8EAADB" w:themeColor="accent1" w:themeTint="99" w:sz="12" w:space="0"/>
          <w:insideH w:val="nil"/>
          <w:insideV w:val="nil"/>
        </w:tcBorders>
        <w:shd w:val="clear" w:color="auto" w:fill="FFFFFF" w:themeFill="background1"/>
      </w:tcPr>
    </w:tblStylePr>
    <w:tblStylePr w:type="lastRow">
      <w:rPr>
        <w:b/>
        <w:bCs/>
      </w:r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10">
    <w:name w:val="网格表 2 - 着色 21"/>
    <w:basedOn w:val="90"/>
    <w:qFormat/>
    <w:uiPriority w:val="98"/>
    <w:tblPr>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cPr>
        <w:tcBorders>
          <w:top w:val="nil"/>
          <w:bottom w:val="single" w:color="F4B083" w:themeColor="accent2" w:themeTint="99" w:sz="12" w:space="0"/>
          <w:insideH w:val="nil"/>
          <w:insideV w:val="nil"/>
        </w:tcBorders>
        <w:shd w:val="clear" w:color="auto" w:fill="FFFFFF" w:themeFill="background1"/>
      </w:tcPr>
    </w:tblStylePr>
    <w:tblStylePr w:type="lastRow">
      <w:rPr>
        <w:b/>
        <w:bCs/>
      </w:r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11">
    <w:name w:val="网格表 2 - 着色 31"/>
    <w:basedOn w:val="90"/>
    <w:qFormat/>
    <w:uiPriority w:val="98"/>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12">
    <w:name w:val="网格表 2 - 着色 41"/>
    <w:basedOn w:val="90"/>
    <w:qFormat/>
    <w:uiPriority w:val="98"/>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13">
    <w:name w:val="网格表 2 - 着色 51"/>
    <w:basedOn w:val="90"/>
    <w:qFormat/>
    <w:uiPriority w:val="98"/>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14">
    <w:name w:val="网格表 2 - 着色 61"/>
    <w:basedOn w:val="90"/>
    <w:qFormat/>
    <w:uiPriority w:val="98"/>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15">
    <w:name w:val="网格表 3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16">
    <w:name w:val="网格表 3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table" w:customStyle="1" w:styleId="317">
    <w:name w:val="网格表 3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318">
    <w:name w:val="网格表 3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319">
    <w:name w:val="网格表 3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bottom w:val="single" w:color="FFD965" w:themeColor="accent4" w:themeTint="99" w:sz="4" w:space="0"/>
        </w:tcBorders>
      </w:tcPr>
    </w:tblStylePr>
    <w:tblStylePr w:type="nwCell">
      <w:tcPr>
        <w:tcBorders>
          <w:bottom w:val="single" w:color="FFD965" w:themeColor="accent4" w:themeTint="99" w:sz="4" w:space="0"/>
        </w:tcBorders>
      </w:tcPr>
    </w:tblStylePr>
    <w:tblStylePr w:type="seCell">
      <w:tcPr>
        <w:tcBorders>
          <w:top w:val="single" w:color="FFD965" w:themeColor="accent4" w:themeTint="99" w:sz="4" w:space="0"/>
        </w:tcBorders>
      </w:tcPr>
    </w:tblStylePr>
    <w:tblStylePr w:type="swCell">
      <w:tcPr>
        <w:tcBorders>
          <w:top w:val="single" w:color="FFD965" w:themeColor="accent4" w:themeTint="99" w:sz="4" w:space="0"/>
        </w:tcBorders>
      </w:tcPr>
    </w:tblStylePr>
  </w:style>
  <w:style w:type="table" w:customStyle="1" w:styleId="320">
    <w:name w:val="网格表 3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bottom w:val="single" w:color="9CC2E5" w:themeColor="accent5" w:themeTint="99" w:sz="4" w:space="0"/>
        </w:tcBorders>
      </w:tcPr>
    </w:tblStylePr>
    <w:tblStylePr w:type="nwCell">
      <w:tcPr>
        <w:tcBorders>
          <w:bottom w:val="single" w:color="9CC2E5" w:themeColor="accent5" w:themeTint="99" w:sz="4" w:space="0"/>
        </w:tcBorders>
      </w:tcPr>
    </w:tblStylePr>
    <w:tblStylePr w:type="seCell">
      <w:tcPr>
        <w:tcBorders>
          <w:top w:val="single" w:color="9CC2E5" w:themeColor="accent5" w:themeTint="99" w:sz="4" w:space="0"/>
        </w:tcBorders>
      </w:tcPr>
    </w:tblStylePr>
    <w:tblStylePr w:type="swCell">
      <w:tcPr>
        <w:tcBorders>
          <w:top w:val="single" w:color="9CC2E5" w:themeColor="accent5" w:themeTint="99" w:sz="4" w:space="0"/>
        </w:tcBorders>
      </w:tcPr>
    </w:tblStylePr>
  </w:style>
  <w:style w:type="table" w:customStyle="1" w:styleId="321">
    <w:name w:val="网格表 3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table" w:customStyle="1" w:styleId="322">
    <w:name w:val="网格表 4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3">
    <w:name w:val="网格表 4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24">
    <w:name w:val="网格表 4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25">
    <w:name w:val="网格表 4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26">
    <w:name w:val="网格表 4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27">
    <w:name w:val="网格表 4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28">
    <w:name w:val="网格表 4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29">
    <w:name w:val="网格表 5 深色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30">
    <w:name w:val="网格表 5 深色 - 着色 1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331">
    <w:name w:val="网格表 5 深色 - 着色 2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table" w:customStyle="1" w:styleId="332">
    <w:name w:val="网格表 5 深色 - 着色 3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table" w:customStyle="1" w:styleId="333">
    <w:name w:val="网格表 5 深色 - 着色 4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C"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cPr>
        <w:shd w:val="clear" w:color="auto" w:fill="FFE599" w:themeFill="accent4" w:themeFillTint="66"/>
      </w:tcPr>
    </w:tblStylePr>
    <w:tblStylePr w:type="band1Horz">
      <w:tcPr>
        <w:shd w:val="clear" w:color="auto" w:fill="FFE599" w:themeFill="accent4" w:themeFillTint="66"/>
      </w:tcPr>
    </w:tblStylePr>
  </w:style>
  <w:style w:type="table" w:customStyle="1" w:styleId="334">
    <w:name w:val="网格表 5 深色 - 着色 5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335">
    <w:name w:val="网格表 5 深色 - 着色 61"/>
    <w:basedOn w:val="90"/>
    <w:qFormat/>
    <w:uiPriority w:val="98"/>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336">
    <w:name w:val="网格表 6 彩色1"/>
    <w:basedOn w:val="90"/>
    <w:qFormat/>
    <w:uiPriority w:val="98"/>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37">
    <w:name w:val="网格表 6 彩色 - 着色 11"/>
    <w:basedOn w:val="90"/>
    <w:qFormat/>
    <w:uiPriority w:val="98"/>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38">
    <w:name w:val="网格表 6 彩色 - 着色 21"/>
    <w:basedOn w:val="90"/>
    <w:qFormat/>
    <w:uiPriority w:val="98"/>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39">
    <w:name w:val="网格表 6 彩色 - 着色 31"/>
    <w:basedOn w:val="90"/>
    <w:qFormat/>
    <w:uiPriority w:val="98"/>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40">
    <w:name w:val="网格表 6 彩色 - 着色 41"/>
    <w:basedOn w:val="90"/>
    <w:qFormat/>
    <w:uiPriority w:val="98"/>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41">
    <w:name w:val="网格表 6 彩色 - 着色 51"/>
    <w:basedOn w:val="90"/>
    <w:qFormat/>
    <w:uiPriority w:val="98"/>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42">
    <w:name w:val="网格表 6 彩色 - 着色 61"/>
    <w:basedOn w:val="90"/>
    <w:qFormat/>
    <w:uiPriority w:val="98"/>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43">
    <w:name w:val="网格表 7 彩色1"/>
    <w:basedOn w:val="90"/>
    <w:qFormat/>
    <w:uiPriority w:val="98"/>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44">
    <w:name w:val="网格表 7 彩色 - 着色 11"/>
    <w:basedOn w:val="90"/>
    <w:qFormat/>
    <w:uiPriority w:val="98"/>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table" w:customStyle="1" w:styleId="345">
    <w:name w:val="网格表 7 彩色 - 着色 21"/>
    <w:basedOn w:val="90"/>
    <w:qFormat/>
    <w:uiPriority w:val="98"/>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346">
    <w:name w:val="网格表 7 彩色 - 着色 31"/>
    <w:basedOn w:val="90"/>
    <w:qFormat/>
    <w:uiPriority w:val="98"/>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347">
    <w:name w:val="网格表 7 彩色 - 着色 41"/>
    <w:basedOn w:val="90"/>
    <w:qFormat/>
    <w:uiPriority w:val="98"/>
    <w:rPr>
      <w:color w:val="BF9000" w:themeColor="accent4" w:themeShade="BF"/>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bottom w:val="single" w:color="FFD965" w:themeColor="accent4" w:themeTint="99" w:sz="4" w:space="0"/>
        </w:tcBorders>
      </w:tcPr>
    </w:tblStylePr>
    <w:tblStylePr w:type="nwCell">
      <w:tcPr>
        <w:tcBorders>
          <w:bottom w:val="single" w:color="FFD965" w:themeColor="accent4" w:themeTint="99" w:sz="4" w:space="0"/>
        </w:tcBorders>
      </w:tcPr>
    </w:tblStylePr>
    <w:tblStylePr w:type="seCell">
      <w:tcPr>
        <w:tcBorders>
          <w:top w:val="single" w:color="FFD965" w:themeColor="accent4" w:themeTint="99" w:sz="4" w:space="0"/>
        </w:tcBorders>
      </w:tcPr>
    </w:tblStylePr>
    <w:tblStylePr w:type="swCell">
      <w:tcPr>
        <w:tcBorders>
          <w:top w:val="single" w:color="FFD965" w:themeColor="accent4" w:themeTint="99" w:sz="4" w:space="0"/>
        </w:tcBorders>
      </w:tcPr>
    </w:tblStylePr>
  </w:style>
  <w:style w:type="table" w:customStyle="1" w:styleId="348">
    <w:name w:val="网格表 7 彩色 - 着色 51"/>
    <w:basedOn w:val="90"/>
    <w:qFormat/>
    <w:uiPriority w:val="98"/>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bottom w:val="single" w:color="9CC2E5" w:themeColor="accent5" w:themeTint="99" w:sz="4" w:space="0"/>
        </w:tcBorders>
      </w:tcPr>
    </w:tblStylePr>
    <w:tblStylePr w:type="nwCell">
      <w:tcPr>
        <w:tcBorders>
          <w:bottom w:val="single" w:color="9CC2E5" w:themeColor="accent5" w:themeTint="99" w:sz="4" w:space="0"/>
        </w:tcBorders>
      </w:tcPr>
    </w:tblStylePr>
    <w:tblStylePr w:type="seCell">
      <w:tcPr>
        <w:tcBorders>
          <w:top w:val="single" w:color="9CC2E5" w:themeColor="accent5" w:themeTint="99" w:sz="4" w:space="0"/>
        </w:tcBorders>
      </w:tcPr>
    </w:tblStylePr>
    <w:tblStylePr w:type="swCell">
      <w:tcPr>
        <w:tcBorders>
          <w:top w:val="single" w:color="9CC2E5" w:themeColor="accent5" w:themeTint="99" w:sz="4" w:space="0"/>
        </w:tcBorders>
      </w:tcPr>
    </w:tblStylePr>
  </w:style>
  <w:style w:type="table" w:customStyle="1" w:styleId="349">
    <w:name w:val="网格表 7 彩色 - 着色 61"/>
    <w:basedOn w:val="90"/>
    <w:qFormat/>
    <w:uiPriority w:val="98"/>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character" w:customStyle="1" w:styleId="350">
    <w:name w:val="井号标签1"/>
    <w:basedOn w:val="233"/>
    <w:semiHidden/>
    <w:unhideWhenUsed/>
    <w:qFormat/>
    <w:uiPriority w:val="98"/>
    <w:rPr>
      <w:rFonts w:eastAsia="Times New Roman" w:cs="Times New Roman"/>
      <w:snapToGrid/>
      <w:color w:val="2B579A"/>
      <w:szCs w:val="20"/>
      <w:shd w:val="clear" w:color="auto" w:fill="E1DFDD"/>
      <w:lang w:val="en-US" w:eastAsia="zh-CN" w:bidi="ar-SA"/>
    </w:rPr>
  </w:style>
  <w:style w:type="character" w:customStyle="1" w:styleId="351">
    <w:name w:val="HTML 地址 字符"/>
    <w:basedOn w:val="233"/>
    <w:link w:val="43"/>
    <w:semiHidden/>
    <w:qFormat/>
    <w:uiPriority w:val="99"/>
    <w:rPr>
      <w:rFonts w:ascii="Times New Roman" w:hAnsi="Times New Roman" w:eastAsia="Times New Roman" w:cs="Times New Roman"/>
      <w:i/>
      <w:iCs/>
      <w:snapToGrid/>
      <w:color w:val="000000"/>
      <w:sz w:val="24"/>
      <w:szCs w:val="20"/>
      <w:lang w:val="en-US" w:eastAsia="zh-CN" w:bidi="ar-SA"/>
    </w:rPr>
  </w:style>
  <w:style w:type="character" w:customStyle="1" w:styleId="352">
    <w:name w:val="HTML 预设格式 字符"/>
    <w:basedOn w:val="233"/>
    <w:link w:val="82"/>
    <w:semiHidden/>
    <w:qFormat/>
    <w:uiPriority w:val="99"/>
    <w:rPr>
      <w:rFonts w:ascii="Consolas" w:hAnsi="Consolas" w:eastAsia="Times New Roman" w:cs="Times New Roman"/>
      <w:snapToGrid/>
      <w:color w:val="000000"/>
      <w:sz w:val="20"/>
      <w:szCs w:val="20"/>
      <w:lang w:val="en-US" w:eastAsia="zh-CN" w:bidi="ar-SA"/>
    </w:rPr>
  </w:style>
  <w:style w:type="paragraph" w:styleId="353">
    <w:name w:val="Intense Quote"/>
    <w:basedOn w:val="1"/>
    <w:next w:val="1"/>
    <w:link w:val="354"/>
    <w:semiHidden/>
    <w:unhideWhenUsed/>
    <w:qFormat/>
    <w:uiPriority w:val="98"/>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354">
    <w:name w:val="明显引用 字符"/>
    <w:basedOn w:val="233"/>
    <w:link w:val="353"/>
    <w:semiHidden/>
    <w:qFormat/>
    <w:uiPriority w:val="30"/>
    <w:rPr>
      <w:rFonts w:ascii="Times New Roman" w:hAnsi="Times New Roman" w:eastAsia="Times New Roman" w:cs="Times New Roman"/>
      <w:i/>
      <w:iCs/>
      <w:snapToGrid/>
      <w:color w:val="4472C4" w:themeColor="accent1"/>
      <w:sz w:val="24"/>
      <w:szCs w:val="20"/>
      <w:lang w:val="en-US" w:eastAsia="zh-CN" w:bidi="ar-SA"/>
      <w14:textFill>
        <w14:solidFill>
          <w14:schemeClr w14:val="accent1"/>
        </w14:solidFill>
      </w14:textFill>
    </w:rPr>
  </w:style>
  <w:style w:type="table" w:customStyle="1" w:styleId="355">
    <w:name w:val="清单表 1 浅色1"/>
    <w:basedOn w:val="90"/>
    <w:qFormat/>
    <w:uiPriority w:val="98"/>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56">
    <w:name w:val="清单表 1 浅色 - 着色 11"/>
    <w:basedOn w:val="90"/>
    <w:qFormat/>
    <w:uiPriority w:val="98"/>
    <w:tblStylePr w:type="firstRow">
      <w:rPr>
        <w:b/>
        <w:bCs/>
      </w:rPr>
      <w:tcPr>
        <w:tcBorders>
          <w:bottom w:val="single" w:color="8EAADB" w:themeColor="accent1" w:themeTint="99" w:sz="4" w:space="0"/>
        </w:tcBorders>
      </w:tcPr>
    </w:tblStylePr>
    <w:tblStylePr w:type="lastRow">
      <w:rPr>
        <w:b/>
        <w:bCs/>
      </w:rPr>
      <w:tcPr>
        <w:tcBorders>
          <w:top w:val="sing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57">
    <w:name w:val="清单表 1 浅色 - 着色 21"/>
    <w:basedOn w:val="90"/>
    <w:qFormat/>
    <w:uiPriority w:val="98"/>
    <w:tblStylePr w:type="firstRow">
      <w:rPr>
        <w:b/>
        <w:bCs/>
      </w:rPr>
      <w:tcPr>
        <w:tcBorders>
          <w:bottom w:val="single" w:color="F4B083" w:themeColor="accent2" w:themeTint="99" w:sz="4" w:space="0"/>
        </w:tcBorders>
      </w:tcPr>
    </w:tblStylePr>
    <w:tblStylePr w:type="lastRow">
      <w:rPr>
        <w:b/>
        <w:bCs/>
      </w:rPr>
      <w:tcPr>
        <w:tcBorders>
          <w:top w:val="sing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58">
    <w:name w:val="清单表 1 浅色 - 着色 31"/>
    <w:basedOn w:val="90"/>
    <w:qFormat/>
    <w:uiPriority w:val="98"/>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59">
    <w:name w:val="清单表 1 浅色 - 着色 41"/>
    <w:basedOn w:val="90"/>
    <w:qFormat/>
    <w:uiPriority w:val="98"/>
    <w:tblStylePr w:type="firstRow">
      <w:rPr>
        <w:b/>
        <w:bCs/>
      </w:rPr>
      <w:tcPr>
        <w:tcBorders>
          <w:bottom w:val="single" w:color="FFD965" w:themeColor="accent4" w:themeTint="99" w:sz="4" w:space="0"/>
        </w:tcBorders>
      </w:tcPr>
    </w:tblStylePr>
    <w:tblStylePr w:type="lastRow">
      <w:rPr>
        <w:b/>
        <w:bCs/>
      </w:rPr>
      <w:tcPr>
        <w:tcBorders>
          <w:top w:val="sing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60">
    <w:name w:val="清单表 1 浅色 - 着色 51"/>
    <w:basedOn w:val="90"/>
    <w:qFormat/>
    <w:uiPriority w:val="98"/>
    <w:tblStylePr w:type="firstRow">
      <w:rPr>
        <w:b/>
        <w:bCs/>
      </w:rPr>
      <w:tcPr>
        <w:tcBorders>
          <w:bottom w:val="single" w:color="9CC2E5" w:themeColor="accent5" w:themeTint="99" w:sz="4" w:space="0"/>
        </w:tcBorders>
      </w:tcPr>
    </w:tblStylePr>
    <w:tblStylePr w:type="lastRow">
      <w:rPr>
        <w:b/>
        <w:bCs/>
      </w:rPr>
      <w:tcPr>
        <w:tcBorders>
          <w:top w:val="sing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61">
    <w:name w:val="清单表 1 浅色 - 着色 61"/>
    <w:basedOn w:val="90"/>
    <w:qFormat/>
    <w:uiPriority w:val="98"/>
    <w:tblStylePr w:type="firstRow">
      <w:rPr>
        <w:b/>
        <w:bCs/>
      </w:rPr>
      <w:tcPr>
        <w:tcBorders>
          <w:bottom w:val="single" w:color="A8D08D" w:themeColor="accent6" w:themeTint="99" w:sz="4" w:space="0"/>
        </w:tcBorders>
      </w:tcPr>
    </w:tblStylePr>
    <w:tblStylePr w:type="lastRow">
      <w:rPr>
        <w:b/>
        <w:bCs/>
      </w:rPr>
      <w:tcPr>
        <w:tcBorders>
          <w:top w:val="sing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62">
    <w:name w:val="清单表 21"/>
    <w:basedOn w:val="90"/>
    <w:qFormat/>
    <w:uiPriority w:val="98"/>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3">
    <w:name w:val="清单表 2 - 着色 11"/>
    <w:basedOn w:val="90"/>
    <w:qFormat/>
    <w:uiPriority w:val="98"/>
    <w:tblPr>
      <w:tblBorders>
        <w:top w:val="single" w:color="8EAADB" w:themeColor="accent1" w:themeTint="99" w:sz="4" w:space="0"/>
        <w:bottom w:val="single" w:color="8EAADB" w:themeColor="accent1" w:themeTint="99" w:sz="4" w:space="0"/>
        <w:insideH w:val="single" w:color="8EAADB"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64">
    <w:name w:val="清单表 2 - 着色 21"/>
    <w:basedOn w:val="90"/>
    <w:qFormat/>
    <w:uiPriority w:val="98"/>
    <w:tblPr>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65">
    <w:name w:val="清单表 2 - 着色 31"/>
    <w:basedOn w:val="90"/>
    <w:qFormat/>
    <w:uiPriority w:val="98"/>
    <w:tblPr>
      <w:tblBorders>
        <w:top w:val="single" w:color="C8C8C8" w:themeColor="accent3" w:themeTint="99" w:sz="4" w:space="0"/>
        <w:bottom w:val="single" w:color="C8C8C8" w:themeColor="accent3" w:themeTint="99" w:sz="4" w:space="0"/>
        <w:insideH w:val="single" w:color="C8C8C8"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66">
    <w:name w:val="清单表 2 - 着色 41"/>
    <w:basedOn w:val="90"/>
    <w:qFormat/>
    <w:uiPriority w:val="98"/>
    <w:tblPr>
      <w:tblBorders>
        <w:top w:val="single" w:color="FFD965" w:themeColor="accent4" w:themeTint="99" w:sz="4" w:space="0"/>
        <w:bottom w:val="single" w:color="FFD965" w:themeColor="accent4" w:themeTint="99" w:sz="4" w:space="0"/>
        <w:insideH w:val="single" w:color="FFD965"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67">
    <w:name w:val="清单表 2 - 着色 51"/>
    <w:basedOn w:val="90"/>
    <w:qFormat/>
    <w:uiPriority w:val="98"/>
    <w:tblPr>
      <w:tblBorders>
        <w:top w:val="single" w:color="9CC2E5" w:themeColor="accent5" w:themeTint="99" w:sz="4" w:space="0"/>
        <w:bottom w:val="single" w:color="9CC2E5" w:themeColor="accent5" w:themeTint="99" w:sz="4" w:space="0"/>
        <w:insideH w:val="single" w:color="9CC2E5"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68">
    <w:name w:val="清单表 2 - 着色 61"/>
    <w:basedOn w:val="90"/>
    <w:qFormat/>
    <w:uiPriority w:val="98"/>
    <w:tblPr>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69">
    <w:name w:val="清单表 31"/>
    <w:basedOn w:val="90"/>
    <w:qFormat/>
    <w:uiPriority w:val="98"/>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70">
    <w:name w:val="清单表 3 - 着色 11"/>
    <w:basedOn w:val="90"/>
    <w:qFormat/>
    <w:uiPriority w:val="98"/>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table" w:customStyle="1" w:styleId="371">
    <w:name w:val="清单表 3 - 着色 21"/>
    <w:basedOn w:val="90"/>
    <w:qFormat/>
    <w:uiPriority w:val="98"/>
    <w:tblPr>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14:textFill>
          <w14:solidFill>
            <w14:schemeClr w14:val="bg1"/>
          </w14:solidFill>
        </w14:textFill>
      </w:rPr>
      <w:tcPr>
        <w:shd w:val="clear" w:color="auto" w:fill="ED7D31" w:themeFill="accent2"/>
      </w:tcPr>
    </w:tblStylePr>
    <w:tblStylePr w:type="lastRow">
      <w:rPr>
        <w:b/>
        <w:bCs/>
      </w:rPr>
      <w:tcPr>
        <w:tcBorders>
          <w:top w:val="double" w:color="ED7D31"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ED7D31" w:themeColor="accent2" w:sz="4" w:space="0"/>
          <w:right w:val="single" w:color="ED7D31" w:themeColor="accent2" w:sz="4" w:space="0"/>
        </w:tcBorders>
      </w:tcPr>
    </w:tblStylePr>
    <w:tblStylePr w:type="band1Horz">
      <w:tcPr>
        <w:tcBorders>
          <w:top w:val="single" w:color="ED7D31" w:themeColor="accent2" w:sz="4" w:space="0"/>
          <w:bottom w:val="single" w:color="ED7D31"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ED7D31" w:themeColor="accent2" w:sz="4" w:space="0"/>
          <w:left w:val="nil"/>
        </w:tcBorders>
      </w:tcPr>
    </w:tblStylePr>
    <w:tblStylePr w:type="swCell">
      <w:tcPr>
        <w:tcBorders>
          <w:top w:val="double" w:color="ED7D31" w:themeColor="accent2" w:sz="4" w:space="0"/>
          <w:right w:val="nil"/>
        </w:tcBorders>
      </w:tcPr>
    </w:tblStylePr>
  </w:style>
  <w:style w:type="table" w:customStyle="1" w:styleId="372">
    <w:name w:val="清单表 3 - 着色 31"/>
    <w:basedOn w:val="90"/>
    <w:qFormat/>
    <w:uiPriority w:val="98"/>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14:textFill>
          <w14:solidFill>
            <w14:schemeClr w14:val="bg1"/>
          </w14:solidFill>
        </w14:textFill>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table" w:customStyle="1" w:styleId="373">
    <w:name w:val="清单表 3 - 着色 41"/>
    <w:basedOn w:val="90"/>
    <w:qFormat/>
    <w:uiPriority w:val="98"/>
    <w:tblPr>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14:textFill>
          <w14:solidFill>
            <w14:schemeClr w14:val="bg1"/>
          </w14:solidFill>
        </w14:textFill>
      </w:rPr>
      <w:tcPr>
        <w:shd w:val="clear" w:color="auto" w:fill="FFC000" w:themeFill="accent4"/>
      </w:tcPr>
    </w:tblStylePr>
    <w:tblStylePr w:type="lastRow">
      <w:rPr>
        <w:b/>
        <w:bCs/>
      </w:rPr>
      <w:tcPr>
        <w:tcBorders>
          <w:top w:val="double" w:color="FFC000"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FFC000" w:themeColor="accent4" w:sz="4" w:space="0"/>
          <w:right w:val="single" w:color="FFC000" w:themeColor="accent4" w:sz="4" w:space="0"/>
        </w:tcBorders>
      </w:tcPr>
    </w:tblStylePr>
    <w:tblStylePr w:type="band1Horz">
      <w:tcPr>
        <w:tcBorders>
          <w:top w:val="single" w:color="FFC000" w:themeColor="accent4" w:sz="4" w:space="0"/>
          <w:bottom w:val="single" w:color="FFC000"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FFC000" w:themeColor="accent4" w:sz="4" w:space="0"/>
          <w:left w:val="nil"/>
        </w:tcBorders>
      </w:tcPr>
    </w:tblStylePr>
    <w:tblStylePr w:type="swCell">
      <w:tcPr>
        <w:tcBorders>
          <w:top w:val="double" w:color="FFC000" w:themeColor="accent4" w:sz="4" w:space="0"/>
          <w:right w:val="nil"/>
        </w:tcBorders>
      </w:tcPr>
    </w:tblStylePr>
  </w:style>
  <w:style w:type="table" w:customStyle="1" w:styleId="374">
    <w:name w:val="清单表 3 - 着色 51"/>
    <w:basedOn w:val="90"/>
    <w:qFormat/>
    <w:uiPriority w:val="98"/>
    <w:tblPr>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14:textFill>
          <w14:solidFill>
            <w14:schemeClr w14:val="bg1"/>
          </w14:solidFill>
        </w14:textFill>
      </w:rPr>
      <w:tcPr>
        <w:shd w:val="clear" w:color="auto" w:fill="5B9BD5" w:themeFill="accent5"/>
      </w:tcPr>
    </w:tblStylePr>
    <w:tblStylePr w:type="lastRow">
      <w:rPr>
        <w:b/>
        <w:bCs/>
      </w:rPr>
      <w:tcPr>
        <w:tcBorders>
          <w:top w:val="double" w:color="5B9BD5"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5B9BD5" w:themeColor="accent5" w:sz="4" w:space="0"/>
          <w:right w:val="single" w:color="5B9BD5" w:themeColor="accent5" w:sz="4" w:space="0"/>
        </w:tcBorders>
      </w:tcPr>
    </w:tblStylePr>
    <w:tblStylePr w:type="band1Horz">
      <w:tcPr>
        <w:tcBorders>
          <w:top w:val="single" w:color="5B9BD5" w:themeColor="accent5" w:sz="4" w:space="0"/>
          <w:bottom w:val="single" w:color="5B9BD5"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5B9BD5" w:themeColor="accent5" w:sz="4" w:space="0"/>
          <w:left w:val="nil"/>
        </w:tcBorders>
      </w:tcPr>
    </w:tblStylePr>
    <w:tblStylePr w:type="swCell">
      <w:tcPr>
        <w:tcBorders>
          <w:top w:val="double" w:color="5B9BD5" w:themeColor="accent5" w:sz="4" w:space="0"/>
          <w:right w:val="nil"/>
        </w:tcBorders>
      </w:tcPr>
    </w:tblStylePr>
  </w:style>
  <w:style w:type="table" w:customStyle="1" w:styleId="375">
    <w:name w:val="清单表 3 - 着色 61"/>
    <w:basedOn w:val="90"/>
    <w:qFormat/>
    <w:uiPriority w:val="98"/>
    <w:tblPr>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14:textFill>
          <w14:solidFill>
            <w14:schemeClr w14:val="bg1"/>
          </w14:solidFill>
        </w14:textFill>
      </w:rPr>
      <w:tcPr>
        <w:shd w:val="clear" w:color="auto" w:fill="70AD47" w:themeFill="accent6"/>
      </w:tcPr>
    </w:tblStylePr>
    <w:tblStylePr w:type="lastRow">
      <w:rPr>
        <w:b/>
        <w:bCs/>
      </w:rPr>
      <w:tcPr>
        <w:tcBorders>
          <w:top w:val="double" w:color="70AD47"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0AD47" w:themeColor="accent6" w:sz="4" w:space="0"/>
          <w:right w:val="single" w:color="70AD47" w:themeColor="accent6" w:sz="4" w:space="0"/>
        </w:tcBorders>
      </w:tcPr>
    </w:tblStylePr>
    <w:tblStylePr w:type="band1Horz">
      <w:tcPr>
        <w:tcBorders>
          <w:top w:val="single" w:color="70AD47" w:themeColor="accent6" w:sz="4" w:space="0"/>
          <w:bottom w:val="single" w:color="70AD47"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0AD47" w:themeColor="accent6" w:sz="4" w:space="0"/>
          <w:left w:val="nil"/>
        </w:tcBorders>
      </w:tcPr>
    </w:tblStylePr>
    <w:tblStylePr w:type="swCell">
      <w:tcPr>
        <w:tcBorders>
          <w:top w:val="double" w:color="70AD47" w:themeColor="accent6" w:sz="4" w:space="0"/>
          <w:right w:val="nil"/>
        </w:tcBorders>
      </w:tcPr>
    </w:tblStylePr>
  </w:style>
  <w:style w:type="table" w:customStyle="1" w:styleId="376">
    <w:name w:val="清单表 41"/>
    <w:basedOn w:val="90"/>
    <w:qFormat/>
    <w:uiPriority w:val="9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7">
    <w:name w:val="清单表 4 - 着色 11"/>
    <w:basedOn w:val="90"/>
    <w:qFormat/>
    <w:uiPriority w:val="9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78">
    <w:name w:val="清单表 4 - 着色 21"/>
    <w:basedOn w:val="90"/>
    <w:qFormat/>
    <w:uiPriority w:val="9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79">
    <w:name w:val="清单表 4 - 着色 31"/>
    <w:basedOn w:val="90"/>
    <w:qFormat/>
    <w:uiPriority w:val="9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80">
    <w:name w:val="清单表 4 - 着色 41"/>
    <w:basedOn w:val="90"/>
    <w:qFormat/>
    <w:uiPriority w:val="98"/>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cPr>
        <w:tcBorders>
          <w:top w:val="double" w:color="FFD965" w:themeColor="accent4" w:themeTint="99"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81">
    <w:name w:val="清单表 4 - 着色 51"/>
    <w:basedOn w:val="90"/>
    <w:qFormat/>
    <w:uiPriority w:val="98"/>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82">
    <w:name w:val="清单表 4 - 着色 61"/>
    <w:basedOn w:val="90"/>
    <w:qFormat/>
    <w:uiPriority w:val="9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83">
    <w:name w:val="清单表 5 深色1"/>
    <w:basedOn w:val="90"/>
    <w:qFormat/>
    <w:uiPriority w:val="98"/>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4">
    <w:name w:val="清单表 5 深色 - 着色 11"/>
    <w:basedOn w:val="90"/>
    <w:qFormat/>
    <w:uiPriority w:val="98"/>
    <w:rPr>
      <w:color w:val="FFFFFF" w:themeColor="background1"/>
      <w14:textFill>
        <w14:solidFill>
          <w14:schemeClr w14:val="bg1"/>
        </w14:solidFill>
      </w14:textFill>
    </w:rPr>
    <w:tblPr>
      <w:tblBorders>
        <w:top w:val="single" w:color="4472C4" w:themeColor="accent1" w:sz="24" w:space="0"/>
        <w:left w:val="single" w:color="4472C4" w:themeColor="accent1" w:sz="24" w:space="0"/>
        <w:bottom w:val="single" w:color="4472C4" w:themeColor="accent1" w:sz="24" w:space="0"/>
        <w:right w:val="single" w:color="4472C4" w:themeColor="accent1" w:sz="24" w:space="0"/>
      </w:tblBorders>
    </w:tblPr>
    <w:tcPr>
      <w:shd w:val="clear" w:color="auto" w:fill="4472C4"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5">
    <w:name w:val="清单表 5 深色 - 着色 21"/>
    <w:basedOn w:val="90"/>
    <w:qFormat/>
    <w:uiPriority w:val="98"/>
    <w:rPr>
      <w:color w:val="FFFFFF" w:themeColor="background1"/>
      <w14:textFill>
        <w14:solidFill>
          <w14:schemeClr w14:val="bg1"/>
        </w14:solidFill>
      </w14:textFill>
    </w:rPr>
    <w:tblPr>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6">
    <w:name w:val="清单表 5 深色 - 着色 31"/>
    <w:basedOn w:val="90"/>
    <w:qFormat/>
    <w:uiPriority w:val="98"/>
    <w:rPr>
      <w:color w:val="FFFFFF" w:themeColor="background1"/>
      <w14:textFill>
        <w14:solidFill>
          <w14:schemeClr w14:val="bg1"/>
        </w14:solidFill>
      </w14:textFill>
    </w:rPr>
    <w:tblPr>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7">
    <w:name w:val="清单表 5 深色 - 着色 41"/>
    <w:basedOn w:val="90"/>
    <w:qFormat/>
    <w:uiPriority w:val="98"/>
    <w:rPr>
      <w:color w:val="FFFFFF" w:themeColor="background1"/>
      <w14:textFill>
        <w14:solidFill>
          <w14:schemeClr w14:val="bg1"/>
        </w14:solidFill>
      </w14:textFill>
    </w:rPr>
    <w:tblPr>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8">
    <w:name w:val="清单表 5 深色 - 着色 51"/>
    <w:basedOn w:val="90"/>
    <w:qFormat/>
    <w:uiPriority w:val="98"/>
    <w:rPr>
      <w:color w:val="FFFFFF" w:themeColor="background1"/>
      <w14:textFill>
        <w14:solidFill>
          <w14:schemeClr w14:val="bg1"/>
        </w14:solidFill>
      </w14:textFill>
    </w:rPr>
    <w:tblPr>
      <w:tblBorders>
        <w:top w:val="single" w:color="5B9BD5" w:themeColor="accent5" w:sz="24" w:space="0"/>
        <w:left w:val="single" w:color="5B9BD5" w:themeColor="accent5" w:sz="24" w:space="0"/>
        <w:bottom w:val="single" w:color="5B9BD5" w:themeColor="accent5" w:sz="24" w:space="0"/>
        <w:right w:val="single" w:color="5B9BD5" w:themeColor="accent5" w:sz="24" w:space="0"/>
      </w:tblBorders>
    </w:tblPr>
    <w:tcPr>
      <w:shd w:val="clear" w:color="auto" w:fill="5B9BD5"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89">
    <w:name w:val="清单表 5 深色 - 着色 61"/>
    <w:basedOn w:val="90"/>
    <w:qFormat/>
    <w:uiPriority w:val="98"/>
    <w:rPr>
      <w:color w:val="FFFFFF" w:themeColor="background1"/>
      <w14:textFill>
        <w14:solidFill>
          <w14:schemeClr w14:val="bg1"/>
        </w14:solidFill>
      </w14:textFill>
    </w:rPr>
    <w:tblPr>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90">
    <w:name w:val="清单表 6 彩色1"/>
    <w:basedOn w:val="90"/>
    <w:qFormat/>
    <w:uiPriority w:val="98"/>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91">
    <w:name w:val="清单表 6 彩色 - 着色 11"/>
    <w:basedOn w:val="90"/>
    <w:qFormat/>
    <w:uiPriority w:val="98"/>
    <w:rPr>
      <w:color w:val="2F5597" w:themeColor="accent1" w:themeShade="BF"/>
    </w:rPr>
    <w:tblPr>
      <w:tblBorders>
        <w:top w:val="single" w:color="4472C4" w:themeColor="accent1" w:sz="4" w:space="0"/>
        <w:bottom w:val="single" w:color="4472C4" w:themeColor="accent1" w:sz="4" w:space="0"/>
      </w:tblBorders>
    </w:tblPr>
    <w:tblStylePr w:type="firstRow">
      <w:rPr>
        <w:b/>
        <w:bCs/>
      </w:rPr>
      <w:tcPr>
        <w:tcBorders>
          <w:bottom w:val="single" w:color="4472C4" w:themeColor="accent1" w:sz="4" w:space="0"/>
        </w:tcBorders>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92">
    <w:name w:val="清单表 6 彩色 - 着色 21"/>
    <w:basedOn w:val="90"/>
    <w:qFormat/>
    <w:uiPriority w:val="98"/>
    <w:rPr>
      <w:color w:val="C55A11" w:themeColor="accent2" w:themeShade="BF"/>
    </w:rPr>
    <w:tblPr>
      <w:tblBorders>
        <w:top w:val="single" w:color="ED7D31" w:themeColor="accent2" w:sz="4" w:space="0"/>
        <w:bottom w:val="single" w:color="ED7D31" w:themeColor="accent2" w:sz="4" w:space="0"/>
      </w:tblBorders>
    </w:tblPr>
    <w:tblStylePr w:type="firstRow">
      <w:rPr>
        <w:b/>
        <w:bCs/>
      </w:rPr>
      <w:tcPr>
        <w:tcBorders>
          <w:bottom w:val="single" w:color="ED7D31" w:themeColor="accent2" w:sz="4" w:space="0"/>
        </w:tcBorders>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393">
    <w:name w:val="清单表 6 彩色 - 着色 31"/>
    <w:basedOn w:val="90"/>
    <w:qFormat/>
    <w:uiPriority w:val="98"/>
    <w:rPr>
      <w:color w:val="7C7C7C" w:themeColor="accent3" w:themeShade="BF"/>
    </w:rPr>
    <w:tblPr>
      <w:tblBorders>
        <w:top w:val="single" w:color="A5A5A5" w:themeColor="accent3" w:sz="4" w:space="0"/>
        <w:bottom w:val="single" w:color="A5A5A5" w:themeColor="accent3" w:sz="4" w:space="0"/>
      </w:tblBorders>
    </w:tblPr>
    <w:tblStylePr w:type="firstRow">
      <w:rPr>
        <w:b/>
        <w:bCs/>
      </w:rPr>
      <w:tcPr>
        <w:tcBorders>
          <w:bottom w:val="single" w:color="A5A5A5" w:themeColor="accent3" w:sz="4" w:space="0"/>
        </w:tcBorders>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94">
    <w:name w:val="清单表 6 彩色 - 着色 41"/>
    <w:basedOn w:val="90"/>
    <w:qFormat/>
    <w:uiPriority w:val="98"/>
    <w:rPr>
      <w:color w:val="BF9000" w:themeColor="accent4" w:themeShade="BF"/>
    </w:rPr>
    <w:tblPr>
      <w:tblBorders>
        <w:top w:val="single" w:color="FFC000" w:themeColor="accent4" w:sz="4" w:space="0"/>
        <w:bottom w:val="single" w:color="FFC000" w:themeColor="accent4" w:sz="4" w:space="0"/>
      </w:tblBorders>
    </w:tblPr>
    <w:tblStylePr w:type="firstRow">
      <w:rPr>
        <w:b/>
        <w:bCs/>
      </w:rPr>
      <w:tcPr>
        <w:tcBorders>
          <w:bottom w:val="single" w:color="FFC000" w:themeColor="accent4" w:sz="4" w:space="0"/>
        </w:tcBorders>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395">
    <w:name w:val="清单表 6 彩色 - 着色 51"/>
    <w:basedOn w:val="90"/>
    <w:qFormat/>
    <w:uiPriority w:val="98"/>
    <w:rPr>
      <w:color w:val="2E75B6" w:themeColor="accent5" w:themeShade="BF"/>
    </w:rPr>
    <w:tblPr>
      <w:tblBorders>
        <w:top w:val="single" w:color="5B9BD5" w:themeColor="accent5" w:sz="4" w:space="0"/>
        <w:bottom w:val="single" w:color="5B9BD5" w:themeColor="accent5" w:sz="4" w:space="0"/>
      </w:tblBorders>
    </w:tblPr>
    <w:tblStylePr w:type="firstRow">
      <w:rPr>
        <w:b/>
        <w:bCs/>
      </w:rPr>
      <w:tcPr>
        <w:tcBorders>
          <w:bottom w:val="single" w:color="5B9BD5" w:themeColor="accent5" w:sz="4" w:space="0"/>
        </w:tcBorders>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96">
    <w:name w:val="清单表 6 彩色 - 着色 61"/>
    <w:basedOn w:val="90"/>
    <w:qFormat/>
    <w:uiPriority w:val="98"/>
    <w:rPr>
      <w:color w:val="548235" w:themeColor="accent6" w:themeShade="BF"/>
    </w:rPr>
    <w:tblPr>
      <w:tblBorders>
        <w:top w:val="single" w:color="70AD47" w:themeColor="accent6" w:sz="4" w:space="0"/>
        <w:bottom w:val="single" w:color="70AD47" w:themeColor="accent6" w:sz="4" w:space="0"/>
      </w:tblBorders>
    </w:tblPr>
    <w:tblStylePr w:type="firstRow">
      <w:rPr>
        <w:b/>
        <w:bCs/>
      </w:rPr>
      <w:tcPr>
        <w:tcBorders>
          <w:bottom w:val="single" w:color="70AD47" w:themeColor="accent6" w:sz="4" w:space="0"/>
        </w:tcBorders>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97">
    <w:name w:val="清单表 7 彩色1"/>
    <w:basedOn w:val="90"/>
    <w:qFormat/>
    <w:uiPriority w:val="98"/>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8">
    <w:name w:val="清单表 7 彩色 - 着色 11"/>
    <w:basedOn w:val="90"/>
    <w:qFormat/>
    <w:uiPriority w:val="98"/>
    <w:rPr>
      <w:color w:val="2F5597" w:themeColor="accent1" w:themeShade="BF"/>
    </w:rPr>
    <w:tblStylePr w:type="firstRow">
      <w:rPr>
        <w:rFonts w:asciiTheme="majorHAnsi" w:hAnsiTheme="majorHAnsi" w:eastAsiaTheme="majorEastAsia" w:cstheme="majorBidi"/>
        <w:i/>
        <w:iCs/>
        <w:sz w:val="26"/>
      </w:r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472C4" w:themeColor="accent1" w:sz="4" w:space="0"/>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9">
    <w:name w:val="清单表 7 彩色 - 着色 21"/>
    <w:basedOn w:val="90"/>
    <w:qFormat/>
    <w:uiPriority w:val="98"/>
    <w:rPr>
      <w:color w:val="C55A11" w:themeColor="accent2" w:themeShade="BF"/>
    </w:rPr>
    <w:tblStylePr w:type="firstRow">
      <w:rPr>
        <w:rFonts w:asciiTheme="majorHAnsi" w:hAnsiTheme="majorHAnsi" w:eastAsiaTheme="majorEastAsia" w:cstheme="majorBidi"/>
        <w:i/>
        <w:iCs/>
        <w:sz w:val="26"/>
      </w:r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ED7D31" w:themeColor="accent2" w:sz="4" w:space="0"/>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0">
    <w:name w:val="清单表 7 彩色 - 着色 31"/>
    <w:basedOn w:val="90"/>
    <w:qFormat/>
    <w:uiPriority w:val="98"/>
    <w:rPr>
      <w:color w:val="7C7C7C" w:themeColor="accent3" w:themeShade="BF"/>
    </w:rPr>
    <w:tblStylePr w:type="firstRow">
      <w:rPr>
        <w:rFonts w:asciiTheme="majorHAnsi" w:hAnsiTheme="majorHAnsi" w:eastAsiaTheme="majorEastAsia" w:cstheme="majorBidi"/>
        <w:i/>
        <w:iCs/>
        <w:sz w:val="26"/>
      </w:r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A5A5A5" w:themeColor="accent3" w:sz="4" w:space="0"/>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1">
    <w:name w:val="清单表 7 彩色 - 着色 41"/>
    <w:basedOn w:val="90"/>
    <w:qFormat/>
    <w:uiPriority w:val="98"/>
    <w:rPr>
      <w:color w:val="BF9000" w:themeColor="accent4" w:themeShade="BF"/>
    </w:rPr>
    <w:tblStylePr w:type="firstRow">
      <w:rPr>
        <w:rFonts w:asciiTheme="majorHAnsi" w:hAnsiTheme="majorHAnsi" w:eastAsiaTheme="majorEastAsia" w:cstheme="majorBidi"/>
        <w:i/>
        <w:iCs/>
        <w:sz w:val="26"/>
      </w:r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FFC000" w:themeColor="accent4" w:sz="4" w:space="0"/>
        </w:tcBorders>
        <w:shd w:val="clear" w:color="auto" w:fill="FFFFFF" w:themeFill="background1"/>
      </w:tcPr>
    </w:tblStylePr>
    <w:tblStylePr w:type="band1Vert">
      <w:tcPr>
        <w:shd w:val="clear" w:color="auto" w:fill="FEF2CC" w:themeFill="accent4" w:themeFillTint="33"/>
      </w:tcPr>
    </w:tblStylePr>
    <w:tblStylePr w:type="band1Horz">
      <w:tcPr>
        <w:shd w:val="clear" w:color="auto" w:fill="FEF2CC"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2">
    <w:name w:val="清单表 7 彩色 - 着色 51"/>
    <w:basedOn w:val="90"/>
    <w:qFormat/>
    <w:uiPriority w:val="98"/>
    <w:rPr>
      <w:color w:val="2E75B6" w:themeColor="accent5" w:themeShade="BF"/>
    </w:rPr>
    <w:tblStylePr w:type="firstRow">
      <w:rPr>
        <w:rFonts w:asciiTheme="majorHAnsi" w:hAnsiTheme="majorHAnsi" w:eastAsiaTheme="majorEastAsia" w:cstheme="majorBidi"/>
        <w:i/>
        <w:iCs/>
        <w:sz w:val="26"/>
      </w:rPr>
      <w:tcPr>
        <w:tcBorders>
          <w:bottom w:val="single" w:color="5B9BD5"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5B9BD5"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5B9BD5"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5B9BD5" w:themeColor="accent5" w:sz="4" w:space="0"/>
        </w:tcBorders>
        <w:shd w:val="clear" w:color="auto" w:fill="FFFFFF" w:themeFill="background1"/>
      </w:tcPr>
    </w:tblStylePr>
    <w:tblStylePr w:type="band1Vert">
      <w:tcPr>
        <w:shd w:val="clear" w:color="auto" w:fill="DEEAF6" w:themeFill="accent5" w:themeFillTint="33"/>
      </w:tcPr>
    </w:tblStylePr>
    <w:tblStylePr w:type="band1Horz">
      <w:tcPr>
        <w:shd w:val="clear" w:color="auto" w:fill="DEEAF6"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03">
    <w:name w:val="清单表 7 彩色 - 着色 61"/>
    <w:basedOn w:val="90"/>
    <w:qFormat/>
    <w:uiPriority w:val="98"/>
    <w:rPr>
      <w:color w:val="548235" w:themeColor="accent6" w:themeShade="BF"/>
    </w:rPr>
    <w:tblStylePr w:type="firstRow">
      <w:rPr>
        <w:rFonts w:asciiTheme="majorHAnsi" w:hAnsiTheme="majorHAnsi" w:eastAsiaTheme="majorEastAsia" w:cstheme="majorBidi"/>
        <w:i/>
        <w:iCs/>
        <w:sz w:val="26"/>
      </w:r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0AD47" w:themeColor="accent6" w:sz="4" w:space="0"/>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04">
    <w:name w:val="宏文本 字符"/>
    <w:basedOn w:val="233"/>
    <w:link w:val="2"/>
    <w:semiHidden/>
    <w:qFormat/>
    <w:uiPriority w:val="99"/>
    <w:rPr>
      <w:rFonts w:ascii="Consolas" w:hAnsi="Consolas" w:eastAsia="Times New Roman" w:cs="Times New Roman"/>
      <w:snapToGrid/>
      <w:color w:val="000000"/>
      <w:sz w:val="20"/>
      <w:szCs w:val="20"/>
      <w:lang w:val="en-US" w:eastAsia="zh-CN" w:bidi="ar-SA"/>
    </w:rPr>
  </w:style>
  <w:style w:type="character" w:customStyle="1" w:styleId="405">
    <w:name w:val="@他1"/>
    <w:basedOn w:val="233"/>
    <w:semiHidden/>
    <w:unhideWhenUsed/>
    <w:qFormat/>
    <w:uiPriority w:val="98"/>
    <w:rPr>
      <w:rFonts w:eastAsia="Times New Roman" w:cs="Times New Roman"/>
      <w:snapToGrid/>
      <w:color w:val="2B579A"/>
      <w:szCs w:val="20"/>
      <w:shd w:val="clear" w:color="auto" w:fill="E1DFDD"/>
      <w:lang w:val="en-US" w:eastAsia="zh-CN" w:bidi="ar-SA"/>
    </w:rPr>
  </w:style>
  <w:style w:type="character" w:customStyle="1" w:styleId="406">
    <w:name w:val="信息标题 字符"/>
    <w:basedOn w:val="233"/>
    <w:link w:val="81"/>
    <w:semiHidden/>
    <w:qFormat/>
    <w:uiPriority w:val="99"/>
    <w:rPr>
      <w:rFonts w:asciiTheme="majorHAnsi" w:hAnsiTheme="majorHAnsi" w:eastAsiaTheme="majorEastAsia" w:cstheme="majorBidi"/>
      <w:snapToGrid/>
      <w:color w:val="000000"/>
      <w:sz w:val="24"/>
      <w:szCs w:val="24"/>
      <w:shd w:val="pct20" w:color="auto" w:fill="auto"/>
      <w:lang w:val="en-US" w:eastAsia="zh-CN" w:bidi="ar-SA"/>
    </w:rPr>
  </w:style>
  <w:style w:type="paragraph" w:styleId="407">
    <w:name w:val="No Spacing"/>
    <w:semiHidden/>
    <w:unhideWhenUsed/>
    <w:qFormat/>
    <w:uiPriority w:val="98"/>
    <w:pPr>
      <w:snapToGrid w:val="0"/>
      <w:ind w:firstLine="284"/>
      <w:jc w:val="both"/>
    </w:pPr>
    <w:rPr>
      <w:rFonts w:ascii="Times New Roman" w:hAnsi="Times New Roman" w:eastAsia="宋体" w:cstheme="minorBidi"/>
      <w:sz w:val="24"/>
      <w:szCs w:val="22"/>
      <w:lang w:val="en-US" w:eastAsia="zh-CN" w:bidi="ar-SA"/>
    </w:rPr>
  </w:style>
  <w:style w:type="character" w:customStyle="1" w:styleId="408">
    <w:name w:val="注释标题 字符"/>
    <w:basedOn w:val="233"/>
    <w:link w:val="18"/>
    <w:semiHidden/>
    <w:qFormat/>
    <w:uiPriority w:val="99"/>
    <w:rPr>
      <w:rFonts w:ascii="Times New Roman" w:hAnsi="Times New Roman" w:eastAsia="Times New Roman" w:cs="Times New Roman"/>
      <w:snapToGrid/>
      <w:color w:val="000000"/>
      <w:sz w:val="24"/>
      <w:szCs w:val="20"/>
      <w:lang w:val="en-US" w:eastAsia="zh-CN" w:bidi="ar-SA"/>
    </w:rPr>
  </w:style>
  <w:style w:type="character" w:styleId="409">
    <w:name w:val="Placeholder Text"/>
    <w:basedOn w:val="233"/>
    <w:semiHidden/>
    <w:qFormat/>
    <w:uiPriority w:val="98"/>
    <w:rPr>
      <w:rFonts w:eastAsia="Times New Roman" w:cs="Times New Roman"/>
      <w:snapToGrid/>
      <w:color w:val="000000"/>
      <w:szCs w:val="20"/>
      <w:lang w:val="en-US" w:eastAsia="zh-CN" w:bidi="ar-SA"/>
    </w:rPr>
  </w:style>
  <w:style w:type="table" w:customStyle="1" w:styleId="410">
    <w:name w:val="无格式表格 11"/>
    <w:basedOn w:val="90"/>
    <w:qFormat/>
    <w:uiPriority w:val="98"/>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1">
    <w:name w:val="无格式表格 21"/>
    <w:basedOn w:val="90"/>
    <w:qFormat/>
    <w:uiPriority w:val="98"/>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12">
    <w:name w:val="无格式表格 31"/>
    <w:basedOn w:val="90"/>
    <w:qFormat/>
    <w:uiPriority w:val="98"/>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13">
    <w:name w:val="无格式表格 41"/>
    <w:basedOn w:val="90"/>
    <w:qFormat/>
    <w:uiPriority w:val="98"/>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4">
    <w:name w:val="无格式表格 51"/>
    <w:basedOn w:val="90"/>
    <w:qFormat/>
    <w:uiPriority w:val="98"/>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15">
    <w:name w:val="纯文本 字符"/>
    <w:basedOn w:val="233"/>
    <w:link w:val="47"/>
    <w:semiHidden/>
    <w:qFormat/>
    <w:uiPriority w:val="99"/>
    <w:rPr>
      <w:rFonts w:ascii="Consolas" w:hAnsi="Consolas" w:eastAsia="Times New Roman" w:cs="Times New Roman"/>
      <w:snapToGrid/>
      <w:color w:val="000000"/>
      <w:sz w:val="21"/>
      <w:szCs w:val="21"/>
      <w:lang w:val="en-US" w:eastAsia="zh-CN" w:bidi="ar-SA"/>
    </w:rPr>
  </w:style>
  <w:style w:type="paragraph" w:styleId="416">
    <w:name w:val="Quote"/>
    <w:basedOn w:val="1"/>
    <w:next w:val="1"/>
    <w:link w:val="417"/>
    <w:semiHidden/>
    <w:unhideWhenUsed/>
    <w:qFormat/>
    <w:uiPriority w:val="98"/>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17">
    <w:name w:val="引用 字符"/>
    <w:basedOn w:val="233"/>
    <w:link w:val="416"/>
    <w:semiHidden/>
    <w:qFormat/>
    <w:uiPriority w:val="29"/>
    <w:rPr>
      <w:rFonts w:ascii="Times New Roman" w:hAnsi="Times New Roman" w:eastAsia="Times New Roman" w:cs="Times New Roman"/>
      <w:i/>
      <w:iCs/>
      <w:snapToGrid/>
      <w:color w:val="404040" w:themeColor="text1" w:themeTint="BF"/>
      <w:sz w:val="24"/>
      <w:szCs w:val="20"/>
      <w:lang w:val="en-US" w:eastAsia="zh-CN" w:bidi="ar-SA"/>
      <w14:textFill>
        <w14:solidFill>
          <w14:schemeClr w14:val="tx1">
            <w14:lumMod w14:val="75000"/>
            <w14:lumOff w14:val="25000"/>
          </w14:schemeClr>
        </w14:solidFill>
      </w14:textFill>
    </w:rPr>
  </w:style>
  <w:style w:type="character" w:customStyle="1" w:styleId="418">
    <w:name w:val="称呼 字符"/>
    <w:basedOn w:val="233"/>
    <w:link w:val="32"/>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419">
    <w:name w:val="签名 字符"/>
    <w:basedOn w:val="233"/>
    <w:link w:val="60"/>
    <w:semiHidden/>
    <w:qFormat/>
    <w:uiPriority w:val="99"/>
    <w:rPr>
      <w:rFonts w:ascii="Times New Roman" w:hAnsi="Times New Roman" w:eastAsia="Times New Roman" w:cs="Times New Roman"/>
      <w:snapToGrid/>
      <w:color w:val="000000"/>
      <w:sz w:val="24"/>
      <w:szCs w:val="20"/>
      <w:lang w:val="en-US" w:eastAsia="zh-CN" w:bidi="ar-SA"/>
    </w:rPr>
  </w:style>
  <w:style w:type="character" w:customStyle="1" w:styleId="420">
    <w:name w:val="智能超链接1"/>
    <w:basedOn w:val="233"/>
    <w:semiHidden/>
    <w:unhideWhenUsed/>
    <w:qFormat/>
    <w:uiPriority w:val="98"/>
    <w:rPr>
      <w:rFonts w:eastAsia="Times New Roman" w:cs="Times New Roman"/>
      <w:snapToGrid/>
      <w:color w:val="000000"/>
      <w:szCs w:val="20"/>
      <w:u w:val="dotted"/>
      <w:lang w:val="en-US" w:eastAsia="zh-CN" w:bidi="ar-SA"/>
    </w:rPr>
  </w:style>
  <w:style w:type="character" w:customStyle="1" w:styleId="421">
    <w:name w:val="智能链接1"/>
    <w:basedOn w:val="233"/>
    <w:semiHidden/>
    <w:unhideWhenUsed/>
    <w:qFormat/>
    <w:uiPriority w:val="98"/>
    <w:rPr>
      <w:rFonts w:eastAsia="Times New Roman" w:cs="Times New Roman"/>
      <w:snapToGrid/>
      <w:color w:val="0000FF"/>
      <w:szCs w:val="20"/>
      <w:u w:val="single"/>
      <w:shd w:val="clear" w:color="auto" w:fill="F3F2F1"/>
      <w:lang w:val="en-US" w:eastAsia="zh-CN" w:bidi="ar-SA"/>
    </w:rPr>
  </w:style>
  <w:style w:type="character" w:customStyle="1" w:styleId="422">
    <w:name w:val="副标题 字符"/>
    <w:basedOn w:val="233"/>
    <w:link w:val="66"/>
    <w:qFormat/>
    <w:uiPriority w:val="1"/>
    <w:rPr>
      <w:rFonts w:ascii="Times New Roman" w:hAnsi="Times New Roman" w:eastAsia="Times New Roman" w:cs="Times New Roman"/>
      <w:b/>
      <w:i/>
      <w:snapToGrid w:val="0"/>
      <w:color w:val="000000"/>
      <w:spacing w:val="-10"/>
      <w:sz w:val="32"/>
      <w:szCs w:val="20"/>
      <w:lang w:val="en-US" w:eastAsia="zh-CN" w:bidi="ar-SA"/>
    </w:rPr>
  </w:style>
  <w:style w:type="character" w:customStyle="1" w:styleId="423">
    <w:name w:val="不明显强调1"/>
    <w:basedOn w:val="233"/>
    <w:semiHidden/>
    <w:unhideWhenUsed/>
    <w:qFormat/>
    <w:uiPriority w:val="98"/>
    <w:rPr>
      <w:rFonts w:eastAsia="Times New Roman" w:cs="Times New Roman"/>
      <w:i/>
      <w:iCs/>
      <w:snapToGrid/>
      <w:color w:val="404040" w:themeColor="text1" w:themeTint="BF"/>
      <w:szCs w:val="20"/>
      <w:lang w:val="en-US" w:eastAsia="zh-CN" w:bidi="ar-SA"/>
      <w14:textFill>
        <w14:solidFill>
          <w14:schemeClr w14:val="tx1">
            <w14:lumMod w14:val="75000"/>
            <w14:lumOff w14:val="25000"/>
          </w14:schemeClr>
        </w14:solidFill>
      </w14:textFill>
    </w:rPr>
  </w:style>
  <w:style w:type="table" w:customStyle="1" w:styleId="424">
    <w:name w:val="网格型浅色1"/>
    <w:basedOn w:val="90"/>
    <w:qFormat/>
    <w:uiPriority w:val="98"/>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25">
    <w:name w:val="标题 字符"/>
    <w:basedOn w:val="233"/>
    <w:link w:val="86"/>
    <w:qFormat/>
    <w:uiPriority w:val="0"/>
    <w:rPr>
      <w:rFonts w:ascii="Times New Roman" w:hAnsi="Times New Roman" w:eastAsia="Times New Roman" w:cs="Times New Roman"/>
      <w:b/>
      <w:i/>
      <w:snapToGrid w:val="0"/>
      <w:color w:val="000000"/>
      <w:spacing w:val="-10"/>
      <w:sz w:val="40"/>
      <w:szCs w:val="20"/>
      <w:lang w:val="en-US" w:eastAsia="zh-CN" w:bidi="ar-SA"/>
    </w:rPr>
  </w:style>
  <w:style w:type="paragraph" w:customStyle="1" w:styleId="426">
    <w:name w:val="TOC 标题1"/>
    <w:basedOn w:val="3"/>
    <w:next w:val="1"/>
    <w:semiHidden/>
    <w:unhideWhenUsed/>
    <w:qFormat/>
    <w:uiPriority w:val="98"/>
    <w:pPr>
      <w:numPr>
        <w:numId w:val="0"/>
      </w:numPr>
      <w:spacing w:before="240" w:after="0"/>
      <w:ind w:firstLine="284"/>
      <w:jc w:val="both"/>
      <w:outlineLvl w:val="9"/>
    </w:pPr>
    <w:rPr>
      <w:rFonts w:asciiTheme="majorHAnsi" w:hAnsiTheme="majorHAnsi"/>
      <w:b w:val="0"/>
      <w:color w:val="2F5597" w:themeColor="accent1" w:themeShade="BF"/>
      <w:sz w:val="32"/>
    </w:rPr>
  </w:style>
  <w:style w:type="character" w:customStyle="1" w:styleId="427">
    <w:name w:val="未处理的提及1"/>
    <w:basedOn w:val="233"/>
    <w:semiHidden/>
    <w:unhideWhenUsed/>
    <w:qFormat/>
    <w:uiPriority w:val="98"/>
    <w:rPr>
      <w:rFonts w:eastAsia="Times New Roman" w:cs="Times New Roman"/>
      <w:snapToGrid/>
      <w:color w:val="605E5C"/>
      <w:szCs w:val="20"/>
      <w:shd w:val="clear" w:color="auto" w:fill="E1DFDD"/>
      <w:lang w:val="en-US" w:eastAsia="zh-CN" w:bidi="ar-SA"/>
    </w:rPr>
  </w:style>
  <w:style w:type="paragraph" w:customStyle="1" w:styleId="428">
    <w:name w:val="Figure"/>
    <w:link w:val="429"/>
    <w:qFormat/>
    <w:uiPriority w:val="10"/>
    <w:pPr>
      <w:keepNext/>
      <w:keepLines/>
      <w:suppressAutoHyphens/>
      <w:adjustRightInd w:val="0"/>
      <w:snapToGrid w:val="0"/>
      <w:spacing w:before="120"/>
      <w:jc w:val="center"/>
    </w:pPr>
    <w:rPr>
      <w:rFonts w:ascii="Times New Roman" w:hAnsi="Times New Roman" w:eastAsia="Times New Roman" w:cs="Times New Roman"/>
      <w:snapToGrid w:val="0"/>
      <w:color w:val="000000"/>
      <w:sz w:val="24"/>
      <w:lang w:val="en-US" w:eastAsia="zh-CN" w:bidi="ar-SA"/>
    </w:rPr>
  </w:style>
  <w:style w:type="character" w:customStyle="1" w:styleId="429">
    <w:name w:val="Figure Char"/>
    <w:basedOn w:val="233"/>
    <w:link w:val="428"/>
    <w:qFormat/>
    <w:uiPriority w:val="10"/>
    <w:rPr>
      <w:rFonts w:ascii="Times New Roman" w:hAnsi="Times New Roman" w:eastAsia="Times New Roman" w:cs="Times New Roman"/>
      <w:snapToGrid w:val="0"/>
      <w:color w:val="000000"/>
      <w:sz w:val="24"/>
      <w:szCs w:val="20"/>
      <w:lang w:val="en-US" w:eastAsia="zh-CN" w:bidi="ar-SA"/>
    </w:rPr>
  </w:style>
  <w:style w:type="paragraph" w:customStyle="1" w:styleId="430">
    <w:name w:val="Figure Credit Justified"/>
    <w:link w:val="431"/>
    <w:qFormat/>
    <w:uiPriority w:val="12"/>
    <w:pPr>
      <w:keepLines/>
      <w:suppressAutoHyphens/>
      <w:adjustRightInd w:val="0"/>
      <w:snapToGrid w:val="0"/>
      <w:spacing w:after="24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1">
    <w:name w:val="Figure Credit Justified Char"/>
    <w:basedOn w:val="233"/>
    <w:link w:val="430"/>
    <w:qFormat/>
    <w:uiPriority w:val="12"/>
    <w:rPr>
      <w:rFonts w:ascii="Times New Roman" w:hAnsi="Times New Roman" w:eastAsia="Times New Roman" w:cs="Times New Roman"/>
      <w:snapToGrid w:val="0"/>
      <w:color w:val="000000"/>
      <w:sz w:val="24"/>
      <w:szCs w:val="20"/>
      <w:lang w:val="en-US" w:eastAsia="zh-CN" w:bidi="ar-SA"/>
    </w:rPr>
  </w:style>
  <w:style w:type="paragraph" w:customStyle="1" w:styleId="432">
    <w:name w:val="Table Note"/>
    <w:link w:val="433"/>
    <w:qFormat/>
    <w:uiPriority w:val="14"/>
    <w:pPr>
      <w:suppressAutoHyphens/>
      <w:adjustRightInd w:val="0"/>
      <w:snapToGrid w:val="0"/>
    </w:pPr>
    <w:rPr>
      <w:rFonts w:ascii="Times New Roman" w:hAnsi="Times New Roman" w:eastAsia="Times New Roman" w:cs="Times New Roman"/>
      <w:snapToGrid w:val="0"/>
      <w:color w:val="000000"/>
      <w:sz w:val="18"/>
      <w:lang w:val="en-US" w:eastAsia="zh-CN" w:bidi="ar-SA"/>
    </w:rPr>
  </w:style>
  <w:style w:type="character" w:customStyle="1" w:styleId="433">
    <w:name w:val="Table Note Char"/>
    <w:basedOn w:val="233"/>
    <w:link w:val="432"/>
    <w:qFormat/>
    <w:uiPriority w:val="14"/>
    <w:rPr>
      <w:rFonts w:ascii="Times New Roman" w:hAnsi="Times New Roman" w:eastAsia="Times New Roman" w:cs="Times New Roman"/>
      <w:snapToGrid w:val="0"/>
      <w:color w:val="000000"/>
      <w:sz w:val="18"/>
      <w:szCs w:val="20"/>
      <w:lang w:val="en-US" w:eastAsia="zh-CN" w:bidi="ar-SA"/>
    </w:rPr>
  </w:style>
  <w:style w:type="paragraph" w:customStyle="1" w:styleId="434">
    <w:name w:val="Program Code"/>
    <w:link w:val="435"/>
    <w:qFormat/>
    <w:uiPriority w:val="16"/>
    <w:pPr>
      <w:tabs>
        <w:tab w:val="left" w:pos="227"/>
        <w:tab w:val="left" w:pos="454"/>
        <w:tab w:val="left" w:pos="680"/>
        <w:tab w:val="left" w:pos="907"/>
        <w:tab w:val="left" w:pos="1134"/>
        <w:tab w:val="left" w:pos="1370"/>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uppressAutoHyphens/>
      <w:adjustRightInd w:val="0"/>
      <w:snapToGrid w:val="0"/>
      <w:spacing w:before="240" w:after="240"/>
      <w:contextualSpacing/>
    </w:pPr>
    <w:rPr>
      <w:rFonts w:ascii="Courier" w:hAnsi="Courier" w:eastAsia="Times New Roman" w:cs="Times New Roman"/>
      <w:snapToGrid w:val="0"/>
      <w:color w:val="000000"/>
      <w:sz w:val="24"/>
      <w:lang w:val="en-US" w:eastAsia="zh-CN" w:bidi="ar-SA"/>
    </w:rPr>
  </w:style>
  <w:style w:type="character" w:customStyle="1" w:styleId="435">
    <w:name w:val="Program Code Char"/>
    <w:basedOn w:val="233"/>
    <w:link w:val="434"/>
    <w:qFormat/>
    <w:uiPriority w:val="16"/>
    <w:rPr>
      <w:rFonts w:ascii="Courier" w:hAnsi="Courier" w:eastAsia="Times New Roman" w:cs="Times New Roman"/>
      <w:snapToGrid w:val="0"/>
      <w:color w:val="000000"/>
      <w:sz w:val="24"/>
      <w:szCs w:val="20"/>
      <w:lang w:val="en-US" w:eastAsia="zh-CN" w:bidi="ar-SA"/>
    </w:rPr>
  </w:style>
  <w:style w:type="paragraph" w:customStyle="1" w:styleId="436">
    <w:name w:val="numitem"/>
    <w:link w:val="437"/>
    <w:qFormat/>
    <w:uiPriority w:val="18"/>
    <w:pPr>
      <w:numPr>
        <w:ilvl w:val="0"/>
        <w:numId w:val="15"/>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7">
    <w:name w:val="numitem Char"/>
    <w:basedOn w:val="233"/>
    <w:link w:val="436"/>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38">
    <w:name w:val="bulletitem"/>
    <w:link w:val="439"/>
    <w:qFormat/>
    <w:uiPriority w:val="18"/>
    <w:pPr>
      <w:numPr>
        <w:ilvl w:val="0"/>
        <w:numId w:val="16"/>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39">
    <w:name w:val="bulletitem Char"/>
    <w:basedOn w:val="233"/>
    <w:link w:val="438"/>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40">
    <w:name w:val="dashitem"/>
    <w:link w:val="441"/>
    <w:qFormat/>
    <w:uiPriority w:val="18"/>
    <w:pPr>
      <w:numPr>
        <w:ilvl w:val="0"/>
        <w:numId w:val="17"/>
      </w:numPr>
      <w:suppressAutoHyphens/>
      <w:adjustRightInd w:val="0"/>
      <w:snapToGrid w:val="0"/>
      <w:spacing w:before="120" w:after="120"/>
      <w:contextualSpacing/>
      <w:jc w:val="both"/>
    </w:pPr>
    <w:rPr>
      <w:rFonts w:ascii="Times New Roman" w:hAnsi="Times New Roman" w:eastAsia="Times New Roman" w:cs="Times New Roman"/>
      <w:snapToGrid w:val="0"/>
      <w:color w:val="000000"/>
      <w:sz w:val="24"/>
      <w:lang w:val="en-US" w:eastAsia="zh-CN" w:bidi="ar-SA"/>
    </w:rPr>
  </w:style>
  <w:style w:type="character" w:customStyle="1" w:styleId="441">
    <w:name w:val="dashitem Char"/>
    <w:basedOn w:val="233"/>
    <w:link w:val="440"/>
    <w:qFormat/>
    <w:uiPriority w:val="18"/>
    <w:rPr>
      <w:rFonts w:ascii="Times New Roman" w:hAnsi="Times New Roman" w:eastAsia="Times New Roman" w:cs="Times New Roman"/>
      <w:snapToGrid w:val="0"/>
      <w:color w:val="000000"/>
      <w:sz w:val="24"/>
      <w:szCs w:val="20"/>
      <w:lang w:val="en-US" w:eastAsia="zh-CN" w:bidi="ar-SA"/>
    </w:rPr>
  </w:style>
  <w:style w:type="paragraph" w:customStyle="1" w:styleId="442">
    <w:name w:val="Please use the pre-defined styles for easy formatting!"/>
    <w:link w:val="443"/>
    <w:qFormat/>
    <w:uiPriority w:val="39"/>
    <w:pPr>
      <w:suppressAutoHyphens/>
      <w:adjustRightInd w:val="0"/>
      <w:snapToGrid w:val="0"/>
      <w:jc w:val="center"/>
    </w:pPr>
    <w:rPr>
      <w:rFonts w:ascii="Times New Roman" w:hAnsi="Times New Roman" w:eastAsia="宋体" w:cs="Times New Roman"/>
      <w:snapToGrid w:val="0"/>
      <w:color w:val="0000FF"/>
      <w:lang w:val="en-US" w:eastAsia="zh-CN" w:bidi="ar-SA"/>
    </w:rPr>
  </w:style>
  <w:style w:type="character" w:customStyle="1" w:styleId="443">
    <w:name w:val="Please use the pre-defined styles for easy formatting! Char"/>
    <w:basedOn w:val="233"/>
    <w:link w:val="442"/>
    <w:qFormat/>
    <w:uiPriority w:val="39"/>
    <w:rPr>
      <w:rFonts w:ascii="Times New Roman" w:hAnsi="Times New Roman" w:eastAsia="Times New Roman" w:cs="Times New Roman"/>
      <w:snapToGrid w:val="0"/>
      <w:color w:val="0000FF"/>
      <w:sz w:val="20"/>
      <w:szCs w:val="20"/>
      <w:lang w:val="en-US" w:eastAsia="zh-CN" w:bidi="ar-SA"/>
    </w:rPr>
  </w:style>
  <w:style w:type="table" w:customStyle="1" w:styleId="444">
    <w:name w:val="ThreeLine"/>
    <w:unhideWhenUsed/>
    <w:qFormat/>
    <w:uiPriority w:val="98"/>
    <w:pPr>
      <w:jc w:val="center"/>
    </w:pPr>
    <w:rPr>
      <w:rFonts w:ascii="Times New Roman" w:hAnsi="Times New Roman" w:eastAsia="Times New Roman" w:cs="Times New Roman"/>
      <w:snapToGrid w:val="0"/>
      <w:color w:val="000000"/>
      <w:sz w:val="24"/>
    </w:rPr>
    <w:tblPr>
      <w:jc w:val="center"/>
      <w:tblBorders>
        <w:bottom w:val="single" w:color="auto" w:sz="4" w:space="0"/>
      </w:tblBorders>
      <w:tblCellMar>
        <w:top w:w="0" w:type="dxa"/>
        <w:left w:w="0" w:type="dxa"/>
        <w:bottom w:w="0" w:type="dxa"/>
        <w:right w:w="0" w:type="dxa"/>
      </w:tblCellMar>
    </w:tblPr>
    <w:trPr>
      <w:cantSplit/>
      <w:jc w:val="center"/>
    </w:trPr>
    <w:tcPr>
      <w:shd w:val="clear" w:color="auto" w:fill="auto"/>
      <w:tcMar>
        <w:top w:w="0" w:type="dxa"/>
        <w:left w:w="57" w:type="dxa"/>
        <w:bottom w:w="0" w:type="dxa"/>
        <w:right w:w="57" w:type="dxa"/>
      </w:tcMar>
    </w:tcPr>
    <w:tblStylePr w:type="firstRow">
      <w:tcPr>
        <w:tcBorders>
          <w:top w:val="single" w:color="auto" w:sz="4" w:space="0"/>
          <w:bottom w:val="single" w:color="auto" w:sz="4" w:space="0"/>
        </w:tcBorders>
      </w:tcPr>
    </w:tblStylePr>
  </w:style>
  <w:style w:type="table" w:customStyle="1" w:styleId="445">
    <w:name w:val="FullBorders"/>
    <w:unhideWhenUsed/>
    <w:qFormat/>
    <w:uiPriority w:val="98"/>
    <w:pPr>
      <w:jc w:val="center"/>
    </w:pPr>
    <w:rPr>
      <w:rFonts w:ascii="Times New Roman" w:hAnsi="Times New Roman" w:eastAsia="Times New Roman" w:cs="Times New Roman"/>
      <w:snapToGrid w:val="0"/>
      <w:color w:val="000000"/>
      <w:sz w:val="24"/>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trPr>
      <w:cantSplit/>
      <w:jc w:val="center"/>
    </w:trPr>
    <w:tcPr>
      <w:shd w:val="clear" w:color="auto" w:fill="auto"/>
      <w:tcMar>
        <w:top w:w="0" w:type="dxa"/>
        <w:left w:w="57" w:type="dxa"/>
        <w:bottom w:w="0" w:type="dxa"/>
        <w:right w:w="57" w:type="dxa"/>
      </w:tcMar>
    </w:tcPr>
  </w:style>
  <w:style w:type="character" w:customStyle="1" w:styleId="446">
    <w:name w:val="页眉 字符"/>
    <w:basedOn w:val="233"/>
    <w:link w:val="59"/>
    <w:qFormat/>
    <w:uiPriority w:val="98"/>
    <w:rPr>
      <w:rFonts w:ascii="Times New Roman" w:hAnsi="Times New Roman" w:eastAsia="Times New Roman" w:cs="Times New Roman"/>
      <w:snapToGrid w:val="0"/>
      <w:color w:val="000000"/>
      <w:sz w:val="18"/>
      <w:szCs w:val="18"/>
    </w:rPr>
  </w:style>
  <w:style w:type="character" w:customStyle="1" w:styleId="447">
    <w:name w:val="页脚 字符"/>
    <w:basedOn w:val="233"/>
    <w:link w:val="57"/>
    <w:qFormat/>
    <w:uiPriority w:val="98"/>
    <w:rPr>
      <w:rFonts w:ascii="Times New Roman" w:hAnsi="Times New Roman" w:eastAsia="Times New Roman" w:cs="Times New Roman"/>
      <w:snapToGrid w:val="0"/>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microsoft.com/office/2006/relationships/keyMapCustomizations" Target="customizations.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EMPS">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33E7A-A720-4F41-AD25-4A78CFEC2F6F}">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4311</Words>
  <Characters>25800</Characters>
  <Lines>217</Lines>
  <Paragraphs>61</Paragraphs>
  <TotalTime>3</TotalTime>
  <ScaleCrop>false</ScaleCrop>
  <LinksUpToDate>false</LinksUpToDate>
  <CharactersWithSpaces>30332</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2024-09-03T15:47:00Z</dcterms:created>
  <dc:creator>徐牧瑶</dc:creator>
  <cp:lastModifiedBy>WPS_1337807186</cp:lastModifiedBy>
  <dcterms:modified xsi:type="dcterms:W3CDTF">2024-09-12T06:19:04Z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307F2251758E40E59C0A700EEBD2AA57_12</vt:lpwstr>
  </property>
</Properties>
</file>